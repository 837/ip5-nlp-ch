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85103867"/>
        <w:placeholder>
          <w:docPart w:val="F053BA22829441E581199CE240977502"/>
        </w:placeholder>
        <w:text/>
      </w:sdtPr>
      <w:sdtContent>
        <w:p w14:paraId="101C874E" w14:textId="77777777" w:rsidR="00BB7916" w:rsidRDefault="0039067B" w:rsidP="00294BB1">
          <w:pPr>
            <w:pStyle w:val="Titel"/>
          </w:pPr>
          <w:r w:rsidRPr="0039067B">
            <w:t>IP</w:t>
          </w:r>
          <w:proofErr w:type="gramStart"/>
          <w:r w:rsidRPr="0039067B">
            <w:t>5  -</w:t>
          </w:r>
          <w:proofErr w:type="gramEnd"/>
          <w:r w:rsidRPr="0039067B">
            <w:t xml:space="preserve"> NLP Schweizerdeutsch</w:t>
          </w:r>
        </w:p>
      </w:sdtContent>
    </w:sdt>
    <w:sdt>
      <w:sdtPr>
        <w:id w:val="-1675494973"/>
        <w:placeholder>
          <w:docPart w:val="E794B446E20548CABFFEF774B0B83554"/>
        </w:placeholder>
        <w:text/>
      </w:sdtPr>
      <w:sdtContent>
        <w:p w14:paraId="317F63B9" w14:textId="77777777" w:rsidR="00294BB1" w:rsidRDefault="0039067B" w:rsidP="00294BB1">
          <w:pPr>
            <w:pStyle w:val="Untertitel"/>
          </w:pPr>
          <w:r w:rsidRPr="0039067B">
            <w:t>Fabio Strappazzon, Matthias Ernst</w:t>
          </w:r>
        </w:p>
      </w:sdtContent>
    </w:sdt>
    <w:p w14:paraId="7F21865F" w14:textId="77777777" w:rsidR="00294BB1" w:rsidRDefault="00294BB1" w:rsidP="00FD1AB7"/>
    <w:p w14:paraId="442CE65E" w14:textId="77777777" w:rsidR="00294BB1" w:rsidRDefault="00294BB1" w:rsidP="00FD1AB7"/>
    <w:p w14:paraId="098E87BB" w14:textId="77777777" w:rsidR="00294BB1" w:rsidRDefault="00294BB1" w:rsidP="00FD1AB7"/>
    <w:p w14:paraId="3BF9D3C5" w14:textId="77777777" w:rsidR="00FF4378" w:rsidRDefault="00FF4378" w:rsidP="00FD1AB7"/>
    <w:p w14:paraId="7A3E074D" w14:textId="77777777" w:rsidR="00FF4378" w:rsidRDefault="00FF4378" w:rsidP="00FD1AB7">
      <w:pPr>
        <w:rPr>
          <w:rFonts w:eastAsia="Times New Roman"/>
          <w:noProof/>
          <w:lang w:eastAsia="de-CH"/>
        </w:rPr>
      </w:pPr>
    </w:p>
    <w:p w14:paraId="38AB13E7" w14:textId="77777777" w:rsidR="00890A63" w:rsidRPr="00BB7916" w:rsidRDefault="00A525FA" w:rsidP="00FF4378">
      <w:pPr>
        <w:ind w:left="-1418"/>
      </w:pPr>
      <w:sdt>
        <w:sdtPr>
          <w:alias w:val="Platzhalter für Bild"/>
          <w:tag w:val="Platzhalter für Bild"/>
          <w:id w:val="257960141"/>
          <w:picture/>
        </w:sdtPr>
        <w:sdtContent>
          <w:r w:rsidR="00FF4378">
            <w:rPr>
              <w:noProof/>
              <w:lang w:val="en-US"/>
            </w:rPr>
            <w:drawing>
              <wp:inline distT="0" distB="0" distL="0" distR="0" wp14:anchorId="21416A8F" wp14:editId="65A1BABA">
                <wp:extent cx="6843600" cy="2160000"/>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843600" cy="2160000"/>
                        </a:xfrm>
                        <a:prstGeom prst="rect">
                          <a:avLst/>
                        </a:prstGeom>
                        <a:noFill/>
                        <a:ln>
                          <a:noFill/>
                        </a:ln>
                        <a:extLst>
                          <a:ext uri="{53640926-AAD7-44D8-BBD7-CCE9431645EC}">
                            <a14:shadowObscured xmlns:a14="http://schemas.microsoft.com/office/drawing/2010/main"/>
                          </a:ext>
                        </a:extLst>
                      </pic:spPr>
                    </pic:pic>
                  </a:graphicData>
                </a:graphic>
              </wp:inline>
            </w:drawing>
          </w:r>
        </w:sdtContent>
      </w:sdt>
      <w:r w:rsidR="00A723BF" w:rsidRPr="00BB7916">
        <w:rPr>
          <w:noProof/>
          <w:lang w:val="en-US"/>
        </w:rPr>
        <mc:AlternateContent>
          <mc:Choice Requires="wps">
            <w:drawing>
              <wp:anchor distT="0" distB="0" distL="114300" distR="114300" simplePos="0" relativeHeight="251661312" behindDoc="0" locked="1" layoutInCell="1" allowOverlap="1" wp14:anchorId="6497C224" wp14:editId="2CFFC92E">
                <wp:simplePos x="0" y="0"/>
                <wp:positionH relativeFrom="margin">
                  <wp:posOffset>3175</wp:posOffset>
                </wp:positionH>
                <wp:positionV relativeFrom="page">
                  <wp:posOffset>5292725</wp:posOffset>
                </wp:positionV>
                <wp:extent cx="6019200" cy="3384000"/>
                <wp:effectExtent l="0" t="0" r="635" b="698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200" cy="3384000"/>
                        </a:xfrm>
                        <a:prstGeom prst="rect">
                          <a:avLst/>
                        </a:prstGeom>
                        <a:noFill/>
                        <a:ln w="9525">
                          <a:noFill/>
                          <a:miter lim="800000"/>
                          <a:headEnd/>
                          <a:tailEnd/>
                        </a:ln>
                      </wps:spPr>
                      <wps:txbx>
                        <w:txbxContent>
                          <w:sdt>
                            <w:sdtPr>
                              <w:id w:val="141468603"/>
                              <w:text/>
                            </w:sdtPr>
                            <w:sdtContent>
                              <w:p w14:paraId="439006A5" w14:textId="77777777" w:rsidR="00726F6E" w:rsidRDefault="00726F6E" w:rsidP="007B14B8">
                                <w:r>
                                  <w:t>Betreuer: Wolfgang Weck, Daniel Kröni</w:t>
                                </w:r>
                              </w:p>
                            </w:sdtContent>
                          </w:sdt>
                          <w:p w14:paraId="075BB8DE" w14:textId="77777777" w:rsidR="00726F6E" w:rsidRDefault="00726F6E" w:rsidP="0039067B">
                            <w:r>
                              <w:t>Auftraggeber: Universität Zürich, Institut für Computerlinguistik</w:t>
                            </w:r>
                          </w:p>
                          <w:p w14:paraId="64CFD6B7" w14:textId="77777777" w:rsidR="00726F6E" w:rsidRDefault="00726F6E" w:rsidP="0039067B">
                            <w:r>
                              <w:t>Fachhochschule Nordwestschweiz, Studiengang Informatik</w:t>
                            </w:r>
                          </w:p>
                          <w:p w14:paraId="146D21EB" w14:textId="77777777" w:rsidR="00726F6E" w:rsidRDefault="00726F6E" w:rsidP="007B14B8">
                            <w:sdt>
                              <w:sdtPr>
                                <w:id w:val="-254680422"/>
                                <w:text/>
                              </w:sdtPr>
                              <w:sdtContent>
                                <w:r>
                                  <w:t>Windisch</w:t>
                                </w:r>
                              </w:sdtContent>
                            </w:sdt>
                            <w:r>
                              <w:t xml:space="preserve">, </w:t>
                            </w:r>
                            <w:sdt>
                              <w:sdtPr>
                                <w:id w:val="477345137"/>
                                <w:date w:fullDate="2018-01-07T00:00:00Z">
                                  <w:dateFormat w:val="dd.MM.yyyy"/>
                                  <w:lid w:val="de-CH"/>
                                  <w:storeMappedDataAs w:val="dateTime"/>
                                  <w:calendar w:val="gregorian"/>
                                </w:date>
                              </w:sdtPr>
                              <w:sdtContent>
                                <w:r>
                                  <w:t>07.01.2018</w:t>
                                </w:r>
                              </w:sdtContent>
                            </w:sdt>
                          </w:p>
                          <w:p w14:paraId="39BAFC61" w14:textId="77777777" w:rsidR="00726F6E" w:rsidRDefault="00726F6E" w:rsidP="00FD1AB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97C224" id="_x0000_t202" coordsize="21600,21600" o:spt="202" path="m,l,21600r21600,l21600,xe">
                <v:stroke joinstyle="miter"/>
                <v:path gradientshapeok="t" o:connecttype="rect"/>
              </v:shapetype>
              <v:shape id="Textfeld 2" o:spid="_x0000_s1026" type="#_x0000_t202" style="position:absolute;left:0;text-align:left;margin-left:.25pt;margin-top:416.75pt;width:473.95pt;height:266.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" filled="f" stroked="f">
                <v:textbox inset="0,0,0,0">
                  <w:txbxContent>
                    <w:sdt>
                      <w:sdtPr>
                        <w:id w:val="141468603"/>
                        <w:text/>
                      </w:sdtPr>
                      <w:sdtContent>
                        <w:p w14:paraId="439006A5" w14:textId="77777777" w:rsidR="00726F6E" w:rsidRDefault="00726F6E" w:rsidP="007B14B8">
                          <w:r>
                            <w:t>Betreuer: Wolfgang Weck, Daniel Kröni</w:t>
                          </w:r>
                        </w:p>
                      </w:sdtContent>
                    </w:sdt>
                    <w:p w14:paraId="075BB8DE" w14:textId="77777777" w:rsidR="00726F6E" w:rsidRDefault="00726F6E" w:rsidP="0039067B">
                      <w:r>
                        <w:t>Auftraggeber: Universität Zürich, Institut für Computerlinguistik</w:t>
                      </w:r>
                    </w:p>
                    <w:p w14:paraId="64CFD6B7" w14:textId="77777777" w:rsidR="00726F6E" w:rsidRDefault="00726F6E" w:rsidP="0039067B">
                      <w:r>
                        <w:t>Fachhochschule Nordwestschweiz, Studiengang Informatik</w:t>
                      </w:r>
                    </w:p>
                    <w:p w14:paraId="146D21EB" w14:textId="77777777" w:rsidR="00726F6E" w:rsidRDefault="00726F6E" w:rsidP="007B14B8">
                      <w:sdt>
                        <w:sdtPr>
                          <w:id w:val="-254680422"/>
                          <w:text/>
                        </w:sdtPr>
                        <w:sdtContent>
                          <w:r>
                            <w:t>Windisch</w:t>
                          </w:r>
                        </w:sdtContent>
                      </w:sdt>
                      <w:r>
                        <w:t xml:space="preserve">, </w:t>
                      </w:r>
                      <w:sdt>
                        <w:sdtPr>
                          <w:id w:val="477345137"/>
                          <w:date w:fullDate="2018-01-07T00:00:00Z">
                            <w:dateFormat w:val="dd.MM.yyyy"/>
                            <w:lid w:val="de-CH"/>
                            <w:storeMappedDataAs w:val="dateTime"/>
                            <w:calendar w:val="gregorian"/>
                          </w:date>
                        </w:sdtPr>
                        <w:sdtContent>
                          <w:r>
                            <w:t>07.01.2018</w:t>
                          </w:r>
                        </w:sdtContent>
                      </w:sdt>
                    </w:p>
                    <w:p w14:paraId="39BAFC61" w14:textId="77777777" w:rsidR="00726F6E" w:rsidRDefault="00726F6E" w:rsidP="00FD1AB7"/>
                  </w:txbxContent>
                </v:textbox>
                <w10:wrap anchorx="margin" anchory="page"/>
                <w10:anchorlock/>
              </v:shape>
            </w:pict>
          </mc:Fallback>
        </mc:AlternateContent>
      </w:r>
    </w:p>
    <w:p w14:paraId="5570DE11" w14:textId="77777777" w:rsidR="006D08BB" w:rsidRDefault="006D08BB" w:rsidP="00595194">
      <w:pPr>
        <w:rPr>
          <w:b/>
          <w:sz w:val="28"/>
          <w:szCs w:val="28"/>
        </w:rPr>
      </w:pPr>
    </w:p>
    <w:p w14:paraId="2626910F" w14:textId="77777777" w:rsidR="00BB7916" w:rsidRPr="00BB7916" w:rsidRDefault="00BB7916" w:rsidP="00595194">
      <w:pPr>
        <w:rPr>
          <w:sz w:val="28"/>
          <w:szCs w:val="28"/>
        </w:rPr>
        <w:sectPr w:rsidR="00BB7916" w:rsidRPr="00BB7916" w:rsidSect="004501D5">
          <w:headerReference w:type="default" r:id="rId13"/>
          <w:footerReference w:type="default" r:id="rId14"/>
          <w:headerReference w:type="first" r:id="rId15"/>
          <w:pgSz w:w="11906" w:h="16838" w:code="9"/>
          <w:pgMar w:top="1928" w:right="1134" w:bottom="1644" w:left="1418" w:header="709" w:footer="454" w:gutter="0"/>
          <w:cols w:space="708"/>
          <w:titlePg/>
          <w:docGrid w:linePitch="360"/>
        </w:sectPr>
      </w:pPr>
    </w:p>
    <w:p w14:paraId="3097A279" w14:textId="77777777" w:rsidR="006C2A33" w:rsidRDefault="0039067B" w:rsidP="0039067B">
      <w:r>
        <w:lastRenderedPageBreak/>
        <w:t xml:space="preserve">Diese Arbeit ist im Auftrag des Instituts für Computerlinguistik der Universität Zürich entstanden. Das Institut </w:t>
      </w:r>
      <w:r w:rsidR="005049C1">
        <w:t xml:space="preserve">betreibt das Projekt «Citizen Linguistics: Locate that dialect!», in welchem </w:t>
      </w:r>
      <w:r w:rsidR="004A3394">
        <w:t>Benutzer spielerisch schweizerdeutsche Texte klassifizieren, transkribieren und übersetzen</w:t>
      </w:r>
      <w:r>
        <w:t>.</w:t>
      </w:r>
      <w:r w:rsidR="004A3394">
        <w:t xml:space="preserve"> </w:t>
      </w:r>
    </w:p>
    <w:p w14:paraId="4440D45F" w14:textId="14BC36D6" w:rsidR="0039067B" w:rsidRDefault="0039067B" w:rsidP="0039067B">
      <w:r>
        <w:t>Das Ziel</w:t>
      </w:r>
      <w:r w:rsidR="004A3394">
        <w:t xml:space="preserve"> dieser</w:t>
      </w:r>
      <w:r>
        <w:t xml:space="preserve"> </w:t>
      </w:r>
      <w:r w:rsidR="004A3394">
        <w:t xml:space="preserve">Arbeit </w:t>
      </w:r>
      <w:r>
        <w:t xml:space="preserve">ist die Verarbeitung von schweizerdeutschen Transkriptionen, um unterschiedliche Schreibweisen für dieselben Ausdrücke zu finden. </w:t>
      </w:r>
      <w:r w:rsidR="004A3394">
        <w:t xml:space="preserve">Weiter soll es möglich sein, unvollständige Transkriptionen automatisch zu vervollständigen. Im Gebiet des Natural Language Processing ist dies unter dem Begriff der String-, Wort- oder Textalignierung bekannt. Tools und Algorithmen hierfür existieren zwar, müssen aber auf Verwendbarkeit </w:t>
      </w:r>
      <w:r w:rsidR="00601F0C">
        <w:t>in</w:t>
      </w:r>
      <w:r w:rsidR="004A3394">
        <w:t xml:space="preserve"> Bezug auf unsere Datencharakteristiken untersucht werden. Weiter sind Vor- und Nachbearbeitungsschritte (Ausfilterung unbrauchbarer Transkriptionen, qualitative Bewertung von Transkriptionen und Alignierungen, Kombination</w:t>
      </w:r>
      <w:r w:rsidR="006C2A33">
        <w:t xml:space="preserve"> unabhängiger Alignierungen) nötig.</w:t>
      </w:r>
    </w:p>
    <w:p w14:paraId="0620273E" w14:textId="77777777" w:rsidR="006C2A33" w:rsidRDefault="006C2A33" w:rsidP="0039067B">
      <w:r>
        <w:t>Wir stellen ein Verfahren vor, das aufgrund mehrerer Transkriptionen in Form eines CSV-Files eine Liste von Wortgruppen generiert. Wörter und Ausdrücke innerhalb derselben Wortgruppe sind dabei unterschiedliche Schreibweisen mit derselben Bedeutung.</w:t>
      </w:r>
    </w:p>
    <w:p w14:paraId="1A8E2A20" w14:textId="77777777" w:rsidR="0039067B" w:rsidRPr="0039067B" w:rsidRDefault="0039067B" w:rsidP="0039067B">
      <w:r w:rsidRPr="0039067B">
        <w:br w:type="page"/>
      </w:r>
    </w:p>
    <w:p w14:paraId="5AF2D4BB" w14:textId="77777777" w:rsidR="002E7766" w:rsidRDefault="00DF7D0C" w:rsidP="00595194">
      <w:pPr>
        <w:rPr>
          <w:b/>
          <w:sz w:val="28"/>
          <w:szCs w:val="28"/>
        </w:rPr>
      </w:pPr>
      <w:r w:rsidRPr="00595194">
        <w:rPr>
          <w:b/>
          <w:sz w:val="28"/>
          <w:szCs w:val="28"/>
        </w:rPr>
        <w:lastRenderedPageBreak/>
        <w:t>Inhaltsverzeichnis</w:t>
      </w:r>
    </w:p>
    <w:p w14:paraId="30D7F23C" w14:textId="77777777" w:rsidR="00595194" w:rsidRPr="00595194" w:rsidRDefault="00595194" w:rsidP="00595194">
      <w:pPr>
        <w:rPr>
          <w:b/>
          <w:sz w:val="28"/>
          <w:szCs w:val="28"/>
        </w:rPr>
      </w:pPr>
    </w:p>
    <w:sdt>
      <w:sdtPr>
        <w:rPr>
          <w:noProof w:val="0"/>
          <w:lang w:val="de-DE"/>
        </w:rPr>
        <w:id w:val="-367982588"/>
        <w:docPartObj>
          <w:docPartGallery w:val="Table of Contents"/>
          <w:docPartUnique/>
        </w:docPartObj>
      </w:sdtPr>
      <w:sdtEndPr>
        <w:rPr>
          <w:b/>
          <w:bCs/>
        </w:rPr>
      </w:sdtEndPr>
      <w:sdtContent>
        <w:p w14:paraId="5F8A1AFD" w14:textId="6075181B" w:rsidR="004125CF" w:rsidRDefault="00595194">
          <w:pPr>
            <w:pStyle w:val="Verzeichnis1"/>
            <w:rPr>
              <w:rFonts w:asciiTheme="minorHAnsi" w:eastAsiaTheme="minorEastAsia" w:hAnsiTheme="minorHAnsi"/>
              <w:lang w:eastAsia="de-CH"/>
            </w:rPr>
          </w:pPr>
          <w:r>
            <w:fldChar w:fldCharType="begin"/>
          </w:r>
          <w:r>
            <w:instrText xml:space="preserve"> TOC \o "1-3" \h \z \u </w:instrText>
          </w:r>
          <w:r>
            <w:fldChar w:fldCharType="separate"/>
          </w:r>
          <w:hyperlink w:anchor="_Toc503554303" w:history="1">
            <w:r w:rsidR="004125CF" w:rsidRPr="007C407D">
              <w:rPr>
                <w:rStyle w:val="Hyperlink"/>
              </w:rPr>
              <w:t>1</w:t>
            </w:r>
            <w:r w:rsidR="004125CF">
              <w:rPr>
                <w:rFonts w:asciiTheme="minorHAnsi" w:eastAsiaTheme="minorEastAsia" w:hAnsiTheme="minorHAnsi"/>
                <w:lang w:eastAsia="de-CH"/>
              </w:rPr>
              <w:tab/>
            </w:r>
            <w:r w:rsidR="004125CF" w:rsidRPr="007C407D">
              <w:rPr>
                <w:rStyle w:val="Hyperlink"/>
              </w:rPr>
              <w:t>Einführung</w:t>
            </w:r>
            <w:r w:rsidR="004125CF">
              <w:rPr>
                <w:webHidden/>
              </w:rPr>
              <w:tab/>
            </w:r>
            <w:r w:rsidR="004125CF">
              <w:rPr>
                <w:webHidden/>
              </w:rPr>
              <w:fldChar w:fldCharType="begin"/>
            </w:r>
            <w:r w:rsidR="004125CF">
              <w:rPr>
                <w:webHidden/>
              </w:rPr>
              <w:instrText xml:space="preserve"> PAGEREF _Toc503554303 \h </w:instrText>
            </w:r>
            <w:r w:rsidR="004125CF">
              <w:rPr>
                <w:webHidden/>
              </w:rPr>
            </w:r>
            <w:r w:rsidR="004125CF">
              <w:rPr>
                <w:webHidden/>
              </w:rPr>
              <w:fldChar w:fldCharType="separate"/>
            </w:r>
            <w:r w:rsidR="004125CF">
              <w:rPr>
                <w:webHidden/>
              </w:rPr>
              <w:t>4</w:t>
            </w:r>
            <w:r w:rsidR="004125CF">
              <w:rPr>
                <w:webHidden/>
              </w:rPr>
              <w:fldChar w:fldCharType="end"/>
            </w:r>
          </w:hyperlink>
        </w:p>
        <w:p w14:paraId="503A4675" w14:textId="1B4E2C2E" w:rsidR="004125CF" w:rsidRDefault="00A525FA">
          <w:pPr>
            <w:pStyle w:val="Verzeichnis2"/>
            <w:rPr>
              <w:rFonts w:asciiTheme="minorHAnsi" w:eastAsiaTheme="minorEastAsia" w:hAnsiTheme="minorHAnsi"/>
              <w:noProof/>
              <w:lang w:eastAsia="de-CH"/>
            </w:rPr>
          </w:pPr>
          <w:hyperlink w:anchor="_Toc503554304" w:history="1">
            <w:r w:rsidR="004125CF" w:rsidRPr="007C407D">
              <w:rPr>
                <w:rStyle w:val="Hyperlink"/>
                <w:noProof/>
              </w:rPr>
              <w:t>1.1</w:t>
            </w:r>
            <w:r w:rsidR="004125CF">
              <w:rPr>
                <w:rFonts w:asciiTheme="minorHAnsi" w:eastAsiaTheme="minorEastAsia" w:hAnsiTheme="minorHAnsi"/>
                <w:noProof/>
                <w:lang w:eastAsia="de-CH"/>
              </w:rPr>
              <w:tab/>
            </w:r>
            <w:r w:rsidR="004125CF" w:rsidRPr="007C407D">
              <w:rPr>
                <w:rStyle w:val="Hyperlink"/>
                <w:noProof/>
              </w:rPr>
              <w:t>Zusammenfassung</w:t>
            </w:r>
            <w:r w:rsidR="004125CF">
              <w:rPr>
                <w:noProof/>
                <w:webHidden/>
              </w:rPr>
              <w:tab/>
            </w:r>
            <w:r w:rsidR="004125CF">
              <w:rPr>
                <w:noProof/>
                <w:webHidden/>
              </w:rPr>
              <w:fldChar w:fldCharType="begin"/>
            </w:r>
            <w:r w:rsidR="004125CF">
              <w:rPr>
                <w:noProof/>
                <w:webHidden/>
              </w:rPr>
              <w:instrText xml:space="preserve"> PAGEREF _Toc503554304 \h </w:instrText>
            </w:r>
            <w:r w:rsidR="004125CF">
              <w:rPr>
                <w:noProof/>
                <w:webHidden/>
              </w:rPr>
            </w:r>
            <w:r w:rsidR="004125CF">
              <w:rPr>
                <w:noProof/>
                <w:webHidden/>
              </w:rPr>
              <w:fldChar w:fldCharType="separate"/>
            </w:r>
            <w:r w:rsidR="004125CF">
              <w:rPr>
                <w:noProof/>
                <w:webHidden/>
              </w:rPr>
              <w:t>4</w:t>
            </w:r>
            <w:r w:rsidR="004125CF">
              <w:rPr>
                <w:noProof/>
                <w:webHidden/>
              </w:rPr>
              <w:fldChar w:fldCharType="end"/>
            </w:r>
          </w:hyperlink>
        </w:p>
        <w:p w14:paraId="66ADDB95" w14:textId="7624FC56" w:rsidR="004125CF" w:rsidRDefault="00A525FA">
          <w:pPr>
            <w:pStyle w:val="Verzeichnis2"/>
            <w:rPr>
              <w:rFonts w:asciiTheme="minorHAnsi" w:eastAsiaTheme="minorEastAsia" w:hAnsiTheme="minorHAnsi"/>
              <w:noProof/>
              <w:lang w:eastAsia="de-CH"/>
            </w:rPr>
          </w:pPr>
          <w:hyperlink w:anchor="_Toc503554305" w:history="1">
            <w:r w:rsidR="004125CF" w:rsidRPr="007C407D">
              <w:rPr>
                <w:rStyle w:val="Hyperlink"/>
                <w:noProof/>
              </w:rPr>
              <w:t>1.2</w:t>
            </w:r>
            <w:r w:rsidR="004125CF">
              <w:rPr>
                <w:rFonts w:asciiTheme="minorHAnsi" w:eastAsiaTheme="minorEastAsia" w:hAnsiTheme="minorHAnsi"/>
                <w:noProof/>
                <w:lang w:eastAsia="de-CH"/>
              </w:rPr>
              <w:tab/>
            </w:r>
            <w:r w:rsidR="004125CF" w:rsidRPr="007C407D">
              <w:rPr>
                <w:rStyle w:val="Hyperlink"/>
                <w:noProof/>
              </w:rPr>
              <w:t>Projektkontext</w:t>
            </w:r>
            <w:r w:rsidR="004125CF">
              <w:rPr>
                <w:noProof/>
                <w:webHidden/>
              </w:rPr>
              <w:tab/>
            </w:r>
            <w:r w:rsidR="004125CF">
              <w:rPr>
                <w:noProof/>
                <w:webHidden/>
              </w:rPr>
              <w:fldChar w:fldCharType="begin"/>
            </w:r>
            <w:r w:rsidR="004125CF">
              <w:rPr>
                <w:noProof/>
                <w:webHidden/>
              </w:rPr>
              <w:instrText xml:space="preserve"> PAGEREF _Toc503554305 \h </w:instrText>
            </w:r>
            <w:r w:rsidR="004125CF">
              <w:rPr>
                <w:noProof/>
                <w:webHidden/>
              </w:rPr>
            </w:r>
            <w:r w:rsidR="004125CF">
              <w:rPr>
                <w:noProof/>
                <w:webHidden/>
              </w:rPr>
              <w:fldChar w:fldCharType="separate"/>
            </w:r>
            <w:r w:rsidR="004125CF">
              <w:rPr>
                <w:noProof/>
                <w:webHidden/>
              </w:rPr>
              <w:t>4</w:t>
            </w:r>
            <w:r w:rsidR="004125CF">
              <w:rPr>
                <w:noProof/>
                <w:webHidden/>
              </w:rPr>
              <w:fldChar w:fldCharType="end"/>
            </w:r>
          </w:hyperlink>
        </w:p>
        <w:p w14:paraId="36CDBE3E" w14:textId="5ED0184E" w:rsidR="004125CF" w:rsidRDefault="00A525FA">
          <w:pPr>
            <w:pStyle w:val="Verzeichnis2"/>
            <w:rPr>
              <w:rFonts w:asciiTheme="minorHAnsi" w:eastAsiaTheme="minorEastAsia" w:hAnsiTheme="minorHAnsi"/>
              <w:noProof/>
              <w:lang w:eastAsia="de-CH"/>
            </w:rPr>
          </w:pPr>
          <w:hyperlink w:anchor="_Toc503554306" w:history="1">
            <w:r w:rsidR="004125CF" w:rsidRPr="007C407D">
              <w:rPr>
                <w:rStyle w:val="Hyperlink"/>
                <w:noProof/>
              </w:rPr>
              <w:t>1.3</w:t>
            </w:r>
            <w:r w:rsidR="004125CF">
              <w:rPr>
                <w:rFonts w:asciiTheme="minorHAnsi" w:eastAsiaTheme="minorEastAsia" w:hAnsiTheme="minorHAnsi"/>
                <w:noProof/>
                <w:lang w:eastAsia="de-CH"/>
              </w:rPr>
              <w:tab/>
            </w:r>
            <w:r w:rsidR="004125CF" w:rsidRPr="007C407D">
              <w:rPr>
                <w:rStyle w:val="Hyperlink"/>
                <w:noProof/>
              </w:rPr>
              <w:t>Problemstellung</w:t>
            </w:r>
            <w:r w:rsidR="004125CF">
              <w:rPr>
                <w:noProof/>
                <w:webHidden/>
              </w:rPr>
              <w:tab/>
            </w:r>
            <w:r w:rsidR="004125CF">
              <w:rPr>
                <w:noProof/>
                <w:webHidden/>
              </w:rPr>
              <w:fldChar w:fldCharType="begin"/>
            </w:r>
            <w:r w:rsidR="004125CF">
              <w:rPr>
                <w:noProof/>
                <w:webHidden/>
              </w:rPr>
              <w:instrText xml:space="preserve"> PAGEREF _Toc503554306 \h </w:instrText>
            </w:r>
            <w:r w:rsidR="004125CF">
              <w:rPr>
                <w:noProof/>
                <w:webHidden/>
              </w:rPr>
            </w:r>
            <w:r w:rsidR="004125CF">
              <w:rPr>
                <w:noProof/>
                <w:webHidden/>
              </w:rPr>
              <w:fldChar w:fldCharType="separate"/>
            </w:r>
            <w:r w:rsidR="004125CF">
              <w:rPr>
                <w:noProof/>
                <w:webHidden/>
              </w:rPr>
              <w:t>4</w:t>
            </w:r>
            <w:r w:rsidR="004125CF">
              <w:rPr>
                <w:noProof/>
                <w:webHidden/>
              </w:rPr>
              <w:fldChar w:fldCharType="end"/>
            </w:r>
          </w:hyperlink>
        </w:p>
        <w:p w14:paraId="0E082592" w14:textId="419A3012" w:rsidR="004125CF" w:rsidRDefault="00A525FA">
          <w:pPr>
            <w:pStyle w:val="Verzeichnis2"/>
            <w:rPr>
              <w:rFonts w:asciiTheme="minorHAnsi" w:eastAsiaTheme="minorEastAsia" w:hAnsiTheme="minorHAnsi"/>
              <w:noProof/>
              <w:lang w:eastAsia="de-CH"/>
            </w:rPr>
          </w:pPr>
          <w:hyperlink w:anchor="_Toc503554307" w:history="1">
            <w:r w:rsidR="004125CF" w:rsidRPr="007C407D">
              <w:rPr>
                <w:rStyle w:val="Hyperlink"/>
                <w:noProof/>
              </w:rPr>
              <w:t>1.4</w:t>
            </w:r>
            <w:r w:rsidR="004125CF">
              <w:rPr>
                <w:rFonts w:asciiTheme="minorHAnsi" w:eastAsiaTheme="minorEastAsia" w:hAnsiTheme="minorHAnsi"/>
                <w:noProof/>
                <w:lang w:eastAsia="de-CH"/>
              </w:rPr>
              <w:tab/>
            </w:r>
            <w:r w:rsidR="004125CF" w:rsidRPr="007C407D">
              <w:rPr>
                <w:rStyle w:val="Hyperlink"/>
                <w:noProof/>
              </w:rPr>
              <w:t>Vorgehen</w:t>
            </w:r>
            <w:r w:rsidR="004125CF">
              <w:rPr>
                <w:noProof/>
                <w:webHidden/>
              </w:rPr>
              <w:tab/>
            </w:r>
            <w:r w:rsidR="004125CF">
              <w:rPr>
                <w:noProof/>
                <w:webHidden/>
              </w:rPr>
              <w:fldChar w:fldCharType="begin"/>
            </w:r>
            <w:r w:rsidR="004125CF">
              <w:rPr>
                <w:noProof/>
                <w:webHidden/>
              </w:rPr>
              <w:instrText xml:space="preserve"> PAGEREF _Toc503554307 \h </w:instrText>
            </w:r>
            <w:r w:rsidR="004125CF">
              <w:rPr>
                <w:noProof/>
                <w:webHidden/>
              </w:rPr>
            </w:r>
            <w:r w:rsidR="004125CF">
              <w:rPr>
                <w:noProof/>
                <w:webHidden/>
              </w:rPr>
              <w:fldChar w:fldCharType="separate"/>
            </w:r>
            <w:r w:rsidR="004125CF">
              <w:rPr>
                <w:noProof/>
                <w:webHidden/>
              </w:rPr>
              <w:t>4</w:t>
            </w:r>
            <w:r w:rsidR="004125CF">
              <w:rPr>
                <w:noProof/>
                <w:webHidden/>
              </w:rPr>
              <w:fldChar w:fldCharType="end"/>
            </w:r>
          </w:hyperlink>
        </w:p>
        <w:p w14:paraId="69960BBB" w14:textId="3C2BE77D" w:rsidR="004125CF" w:rsidRDefault="00A525FA">
          <w:pPr>
            <w:pStyle w:val="Verzeichnis1"/>
            <w:rPr>
              <w:rFonts w:asciiTheme="minorHAnsi" w:eastAsiaTheme="minorEastAsia" w:hAnsiTheme="minorHAnsi"/>
              <w:lang w:eastAsia="de-CH"/>
            </w:rPr>
          </w:pPr>
          <w:hyperlink w:anchor="_Toc503554308" w:history="1">
            <w:r w:rsidR="004125CF" w:rsidRPr="007C407D">
              <w:rPr>
                <w:rStyle w:val="Hyperlink"/>
              </w:rPr>
              <w:t>2</w:t>
            </w:r>
            <w:r w:rsidR="004125CF">
              <w:rPr>
                <w:rFonts w:asciiTheme="minorHAnsi" w:eastAsiaTheme="minorEastAsia" w:hAnsiTheme="minorHAnsi"/>
                <w:lang w:eastAsia="de-CH"/>
              </w:rPr>
              <w:tab/>
            </w:r>
            <w:r w:rsidR="004125CF" w:rsidRPr="007C407D">
              <w:rPr>
                <w:rStyle w:val="Hyperlink"/>
              </w:rPr>
              <w:t>Daten</w:t>
            </w:r>
            <w:r w:rsidR="004125CF">
              <w:rPr>
                <w:webHidden/>
              </w:rPr>
              <w:tab/>
            </w:r>
            <w:r w:rsidR="004125CF">
              <w:rPr>
                <w:webHidden/>
              </w:rPr>
              <w:fldChar w:fldCharType="begin"/>
            </w:r>
            <w:r w:rsidR="004125CF">
              <w:rPr>
                <w:webHidden/>
              </w:rPr>
              <w:instrText xml:space="preserve"> PAGEREF _Toc503554308 \h </w:instrText>
            </w:r>
            <w:r w:rsidR="004125CF">
              <w:rPr>
                <w:webHidden/>
              </w:rPr>
            </w:r>
            <w:r w:rsidR="004125CF">
              <w:rPr>
                <w:webHidden/>
              </w:rPr>
              <w:fldChar w:fldCharType="separate"/>
            </w:r>
            <w:r w:rsidR="004125CF">
              <w:rPr>
                <w:webHidden/>
              </w:rPr>
              <w:t>6</w:t>
            </w:r>
            <w:r w:rsidR="004125CF">
              <w:rPr>
                <w:webHidden/>
              </w:rPr>
              <w:fldChar w:fldCharType="end"/>
            </w:r>
          </w:hyperlink>
        </w:p>
        <w:p w14:paraId="3C4CFFE4" w14:textId="3C17054C" w:rsidR="004125CF" w:rsidRDefault="00A525FA">
          <w:pPr>
            <w:pStyle w:val="Verzeichnis2"/>
            <w:rPr>
              <w:rFonts w:asciiTheme="minorHAnsi" w:eastAsiaTheme="minorEastAsia" w:hAnsiTheme="minorHAnsi"/>
              <w:noProof/>
              <w:lang w:eastAsia="de-CH"/>
            </w:rPr>
          </w:pPr>
          <w:hyperlink w:anchor="_Toc503554309" w:history="1">
            <w:r w:rsidR="004125CF" w:rsidRPr="007C407D">
              <w:rPr>
                <w:rStyle w:val="Hyperlink"/>
                <w:noProof/>
              </w:rPr>
              <w:t>2.1</w:t>
            </w:r>
            <w:r w:rsidR="004125CF">
              <w:rPr>
                <w:rFonts w:asciiTheme="minorHAnsi" w:eastAsiaTheme="minorEastAsia" w:hAnsiTheme="minorHAnsi"/>
                <w:noProof/>
                <w:lang w:eastAsia="de-CH"/>
              </w:rPr>
              <w:tab/>
            </w:r>
            <w:r w:rsidR="004125CF" w:rsidRPr="007C407D">
              <w:rPr>
                <w:rStyle w:val="Hyperlink"/>
                <w:noProof/>
              </w:rPr>
              <w:t>Charakteristiken der Daten</w:t>
            </w:r>
            <w:r w:rsidR="004125CF">
              <w:rPr>
                <w:noProof/>
                <w:webHidden/>
              </w:rPr>
              <w:tab/>
            </w:r>
            <w:r w:rsidR="004125CF">
              <w:rPr>
                <w:noProof/>
                <w:webHidden/>
              </w:rPr>
              <w:fldChar w:fldCharType="begin"/>
            </w:r>
            <w:r w:rsidR="004125CF">
              <w:rPr>
                <w:noProof/>
                <w:webHidden/>
              </w:rPr>
              <w:instrText xml:space="preserve"> PAGEREF _Toc503554309 \h </w:instrText>
            </w:r>
            <w:r w:rsidR="004125CF">
              <w:rPr>
                <w:noProof/>
                <w:webHidden/>
              </w:rPr>
            </w:r>
            <w:r w:rsidR="004125CF">
              <w:rPr>
                <w:noProof/>
                <w:webHidden/>
              </w:rPr>
              <w:fldChar w:fldCharType="separate"/>
            </w:r>
            <w:r w:rsidR="004125CF">
              <w:rPr>
                <w:noProof/>
                <w:webHidden/>
              </w:rPr>
              <w:t>6</w:t>
            </w:r>
            <w:r w:rsidR="004125CF">
              <w:rPr>
                <w:noProof/>
                <w:webHidden/>
              </w:rPr>
              <w:fldChar w:fldCharType="end"/>
            </w:r>
          </w:hyperlink>
        </w:p>
        <w:p w14:paraId="7101AA70" w14:textId="26A69929" w:rsidR="004125CF" w:rsidRDefault="00A525FA">
          <w:pPr>
            <w:pStyle w:val="Verzeichnis1"/>
            <w:rPr>
              <w:rFonts w:asciiTheme="minorHAnsi" w:eastAsiaTheme="minorEastAsia" w:hAnsiTheme="minorHAnsi"/>
              <w:lang w:eastAsia="de-CH"/>
            </w:rPr>
          </w:pPr>
          <w:hyperlink w:anchor="_Toc503554310" w:history="1">
            <w:r w:rsidR="004125CF" w:rsidRPr="007C407D">
              <w:rPr>
                <w:rStyle w:val="Hyperlink"/>
              </w:rPr>
              <w:t>3</w:t>
            </w:r>
            <w:r w:rsidR="004125CF">
              <w:rPr>
                <w:rFonts w:asciiTheme="minorHAnsi" w:eastAsiaTheme="minorEastAsia" w:hAnsiTheme="minorHAnsi"/>
                <w:lang w:eastAsia="de-CH"/>
              </w:rPr>
              <w:tab/>
            </w:r>
            <w:r w:rsidR="004125CF" w:rsidRPr="007C407D">
              <w:rPr>
                <w:rStyle w:val="Hyperlink"/>
              </w:rPr>
              <w:t>Alignierung von schweizerdeutschen Transkriptionen</w:t>
            </w:r>
            <w:r w:rsidR="004125CF">
              <w:rPr>
                <w:webHidden/>
              </w:rPr>
              <w:tab/>
            </w:r>
            <w:r w:rsidR="004125CF">
              <w:rPr>
                <w:webHidden/>
              </w:rPr>
              <w:fldChar w:fldCharType="begin"/>
            </w:r>
            <w:r w:rsidR="004125CF">
              <w:rPr>
                <w:webHidden/>
              </w:rPr>
              <w:instrText xml:space="preserve"> PAGEREF _Toc503554310 \h </w:instrText>
            </w:r>
            <w:r w:rsidR="004125CF">
              <w:rPr>
                <w:webHidden/>
              </w:rPr>
            </w:r>
            <w:r w:rsidR="004125CF">
              <w:rPr>
                <w:webHidden/>
              </w:rPr>
              <w:fldChar w:fldCharType="separate"/>
            </w:r>
            <w:r w:rsidR="004125CF">
              <w:rPr>
                <w:webHidden/>
              </w:rPr>
              <w:t>7</w:t>
            </w:r>
            <w:r w:rsidR="004125CF">
              <w:rPr>
                <w:webHidden/>
              </w:rPr>
              <w:fldChar w:fldCharType="end"/>
            </w:r>
          </w:hyperlink>
        </w:p>
        <w:p w14:paraId="67F47801" w14:textId="1D12722D" w:rsidR="004125CF" w:rsidRDefault="00A525FA">
          <w:pPr>
            <w:pStyle w:val="Verzeichnis2"/>
            <w:rPr>
              <w:rFonts w:asciiTheme="minorHAnsi" w:eastAsiaTheme="minorEastAsia" w:hAnsiTheme="minorHAnsi"/>
              <w:noProof/>
              <w:lang w:eastAsia="de-CH"/>
            </w:rPr>
          </w:pPr>
          <w:hyperlink w:anchor="_Toc503554311" w:history="1">
            <w:r w:rsidR="004125CF" w:rsidRPr="007C407D">
              <w:rPr>
                <w:rStyle w:val="Hyperlink"/>
                <w:noProof/>
              </w:rPr>
              <w:t>3.1</w:t>
            </w:r>
            <w:r w:rsidR="004125CF">
              <w:rPr>
                <w:rFonts w:asciiTheme="minorHAnsi" w:eastAsiaTheme="minorEastAsia" w:hAnsiTheme="minorHAnsi"/>
                <w:noProof/>
                <w:lang w:eastAsia="de-CH"/>
              </w:rPr>
              <w:tab/>
            </w:r>
            <w:r w:rsidR="004125CF" w:rsidRPr="007C407D">
              <w:rPr>
                <w:rStyle w:val="Hyperlink"/>
                <w:noProof/>
              </w:rPr>
              <w:t>Satzbewertung</w:t>
            </w:r>
            <w:r w:rsidR="004125CF">
              <w:rPr>
                <w:noProof/>
                <w:webHidden/>
              </w:rPr>
              <w:tab/>
            </w:r>
            <w:r w:rsidR="004125CF">
              <w:rPr>
                <w:noProof/>
                <w:webHidden/>
              </w:rPr>
              <w:fldChar w:fldCharType="begin"/>
            </w:r>
            <w:r w:rsidR="004125CF">
              <w:rPr>
                <w:noProof/>
                <w:webHidden/>
              </w:rPr>
              <w:instrText xml:space="preserve"> PAGEREF _Toc503554311 \h </w:instrText>
            </w:r>
            <w:r w:rsidR="004125CF">
              <w:rPr>
                <w:noProof/>
                <w:webHidden/>
              </w:rPr>
            </w:r>
            <w:r w:rsidR="004125CF">
              <w:rPr>
                <w:noProof/>
                <w:webHidden/>
              </w:rPr>
              <w:fldChar w:fldCharType="separate"/>
            </w:r>
            <w:r w:rsidR="004125CF">
              <w:rPr>
                <w:noProof/>
                <w:webHidden/>
              </w:rPr>
              <w:t>7</w:t>
            </w:r>
            <w:r w:rsidR="004125CF">
              <w:rPr>
                <w:noProof/>
                <w:webHidden/>
              </w:rPr>
              <w:fldChar w:fldCharType="end"/>
            </w:r>
          </w:hyperlink>
        </w:p>
        <w:p w14:paraId="28ACBF2B" w14:textId="70D13EC2" w:rsidR="004125CF" w:rsidRDefault="00A525FA">
          <w:pPr>
            <w:pStyle w:val="Verzeichnis2"/>
            <w:rPr>
              <w:rFonts w:asciiTheme="minorHAnsi" w:eastAsiaTheme="minorEastAsia" w:hAnsiTheme="minorHAnsi"/>
              <w:noProof/>
              <w:lang w:eastAsia="de-CH"/>
            </w:rPr>
          </w:pPr>
          <w:hyperlink w:anchor="_Toc503554312" w:history="1">
            <w:r w:rsidR="004125CF" w:rsidRPr="007C407D">
              <w:rPr>
                <w:rStyle w:val="Hyperlink"/>
                <w:noProof/>
              </w:rPr>
              <w:t>3.2</w:t>
            </w:r>
            <w:r w:rsidR="004125CF">
              <w:rPr>
                <w:rFonts w:asciiTheme="minorHAnsi" w:eastAsiaTheme="minorEastAsia" w:hAnsiTheme="minorHAnsi"/>
                <w:noProof/>
                <w:lang w:eastAsia="de-CH"/>
              </w:rPr>
              <w:tab/>
            </w:r>
            <w:r w:rsidR="004125CF" w:rsidRPr="007C407D">
              <w:rPr>
                <w:rStyle w:val="Hyperlink"/>
                <w:noProof/>
              </w:rPr>
              <w:t>Ausfilterung</w:t>
            </w:r>
            <w:r w:rsidR="004125CF">
              <w:rPr>
                <w:noProof/>
                <w:webHidden/>
              </w:rPr>
              <w:tab/>
            </w:r>
            <w:r w:rsidR="004125CF">
              <w:rPr>
                <w:noProof/>
                <w:webHidden/>
              </w:rPr>
              <w:fldChar w:fldCharType="begin"/>
            </w:r>
            <w:r w:rsidR="004125CF">
              <w:rPr>
                <w:noProof/>
                <w:webHidden/>
              </w:rPr>
              <w:instrText xml:space="preserve"> PAGEREF _Toc503554312 \h </w:instrText>
            </w:r>
            <w:r w:rsidR="004125CF">
              <w:rPr>
                <w:noProof/>
                <w:webHidden/>
              </w:rPr>
            </w:r>
            <w:r w:rsidR="004125CF">
              <w:rPr>
                <w:noProof/>
                <w:webHidden/>
              </w:rPr>
              <w:fldChar w:fldCharType="separate"/>
            </w:r>
            <w:r w:rsidR="004125CF">
              <w:rPr>
                <w:noProof/>
                <w:webHidden/>
              </w:rPr>
              <w:t>9</w:t>
            </w:r>
            <w:r w:rsidR="004125CF">
              <w:rPr>
                <w:noProof/>
                <w:webHidden/>
              </w:rPr>
              <w:fldChar w:fldCharType="end"/>
            </w:r>
          </w:hyperlink>
        </w:p>
        <w:p w14:paraId="062E9151" w14:textId="06DC5EE5" w:rsidR="004125CF" w:rsidRDefault="00A525FA">
          <w:pPr>
            <w:pStyle w:val="Verzeichnis2"/>
            <w:rPr>
              <w:rFonts w:asciiTheme="minorHAnsi" w:eastAsiaTheme="minorEastAsia" w:hAnsiTheme="minorHAnsi"/>
              <w:noProof/>
              <w:lang w:eastAsia="de-CH"/>
            </w:rPr>
          </w:pPr>
          <w:hyperlink w:anchor="_Toc503554313" w:history="1">
            <w:r w:rsidR="004125CF" w:rsidRPr="007C407D">
              <w:rPr>
                <w:rStyle w:val="Hyperlink"/>
                <w:noProof/>
              </w:rPr>
              <w:t>3.3</w:t>
            </w:r>
            <w:r w:rsidR="004125CF">
              <w:rPr>
                <w:rFonts w:asciiTheme="minorHAnsi" w:eastAsiaTheme="minorEastAsia" w:hAnsiTheme="minorHAnsi"/>
                <w:noProof/>
                <w:lang w:eastAsia="de-CH"/>
              </w:rPr>
              <w:tab/>
            </w:r>
            <w:r w:rsidR="004125CF" w:rsidRPr="007C407D">
              <w:rPr>
                <w:rStyle w:val="Hyperlink"/>
                <w:noProof/>
              </w:rPr>
              <w:t>Wortalignierung</w:t>
            </w:r>
            <w:r w:rsidR="004125CF">
              <w:rPr>
                <w:noProof/>
                <w:webHidden/>
              </w:rPr>
              <w:tab/>
            </w:r>
            <w:r w:rsidR="004125CF">
              <w:rPr>
                <w:noProof/>
                <w:webHidden/>
              </w:rPr>
              <w:fldChar w:fldCharType="begin"/>
            </w:r>
            <w:r w:rsidR="004125CF">
              <w:rPr>
                <w:noProof/>
                <w:webHidden/>
              </w:rPr>
              <w:instrText xml:space="preserve"> PAGEREF _Toc503554313 \h </w:instrText>
            </w:r>
            <w:r w:rsidR="004125CF">
              <w:rPr>
                <w:noProof/>
                <w:webHidden/>
              </w:rPr>
            </w:r>
            <w:r w:rsidR="004125CF">
              <w:rPr>
                <w:noProof/>
                <w:webHidden/>
              </w:rPr>
              <w:fldChar w:fldCharType="separate"/>
            </w:r>
            <w:r w:rsidR="004125CF">
              <w:rPr>
                <w:noProof/>
                <w:webHidden/>
              </w:rPr>
              <w:t>13</w:t>
            </w:r>
            <w:r w:rsidR="004125CF">
              <w:rPr>
                <w:noProof/>
                <w:webHidden/>
              </w:rPr>
              <w:fldChar w:fldCharType="end"/>
            </w:r>
          </w:hyperlink>
        </w:p>
        <w:p w14:paraId="438988D9" w14:textId="4EE3093D" w:rsidR="004125CF" w:rsidRDefault="00A525FA">
          <w:pPr>
            <w:pStyle w:val="Verzeichnis2"/>
            <w:rPr>
              <w:rFonts w:asciiTheme="minorHAnsi" w:eastAsiaTheme="minorEastAsia" w:hAnsiTheme="minorHAnsi"/>
              <w:noProof/>
              <w:lang w:eastAsia="de-CH"/>
            </w:rPr>
          </w:pPr>
          <w:hyperlink w:anchor="_Toc503554314" w:history="1">
            <w:r w:rsidR="004125CF" w:rsidRPr="007C407D">
              <w:rPr>
                <w:rStyle w:val="Hyperlink"/>
                <w:noProof/>
              </w:rPr>
              <w:t>3.4</w:t>
            </w:r>
            <w:r w:rsidR="004125CF">
              <w:rPr>
                <w:rFonts w:asciiTheme="minorHAnsi" w:eastAsiaTheme="minorEastAsia" w:hAnsiTheme="minorHAnsi"/>
                <w:noProof/>
                <w:lang w:eastAsia="de-CH"/>
              </w:rPr>
              <w:tab/>
            </w:r>
            <w:r w:rsidR="004125CF" w:rsidRPr="007C407D">
              <w:rPr>
                <w:rStyle w:val="Hyperlink"/>
                <w:noProof/>
              </w:rPr>
              <w:t>Filterung des Alignments</w:t>
            </w:r>
            <w:r w:rsidR="004125CF">
              <w:rPr>
                <w:noProof/>
                <w:webHidden/>
              </w:rPr>
              <w:tab/>
            </w:r>
            <w:r w:rsidR="004125CF">
              <w:rPr>
                <w:noProof/>
                <w:webHidden/>
              </w:rPr>
              <w:fldChar w:fldCharType="begin"/>
            </w:r>
            <w:r w:rsidR="004125CF">
              <w:rPr>
                <w:noProof/>
                <w:webHidden/>
              </w:rPr>
              <w:instrText xml:space="preserve"> PAGEREF _Toc503554314 \h </w:instrText>
            </w:r>
            <w:r w:rsidR="004125CF">
              <w:rPr>
                <w:noProof/>
                <w:webHidden/>
              </w:rPr>
            </w:r>
            <w:r w:rsidR="004125CF">
              <w:rPr>
                <w:noProof/>
                <w:webHidden/>
              </w:rPr>
              <w:fldChar w:fldCharType="separate"/>
            </w:r>
            <w:r w:rsidR="004125CF">
              <w:rPr>
                <w:noProof/>
                <w:webHidden/>
              </w:rPr>
              <w:t>13</w:t>
            </w:r>
            <w:r w:rsidR="004125CF">
              <w:rPr>
                <w:noProof/>
                <w:webHidden/>
              </w:rPr>
              <w:fldChar w:fldCharType="end"/>
            </w:r>
          </w:hyperlink>
        </w:p>
        <w:p w14:paraId="0E53BE0F" w14:textId="4C4185E0" w:rsidR="004125CF" w:rsidRDefault="00A525FA">
          <w:pPr>
            <w:pStyle w:val="Verzeichnis2"/>
            <w:rPr>
              <w:rFonts w:asciiTheme="minorHAnsi" w:eastAsiaTheme="minorEastAsia" w:hAnsiTheme="minorHAnsi"/>
              <w:noProof/>
              <w:lang w:eastAsia="de-CH"/>
            </w:rPr>
          </w:pPr>
          <w:hyperlink w:anchor="_Toc503554315" w:history="1">
            <w:r w:rsidR="004125CF" w:rsidRPr="007C407D">
              <w:rPr>
                <w:rStyle w:val="Hyperlink"/>
                <w:noProof/>
              </w:rPr>
              <w:t>3.5</w:t>
            </w:r>
            <w:r w:rsidR="004125CF">
              <w:rPr>
                <w:rFonts w:asciiTheme="minorHAnsi" w:eastAsiaTheme="minorEastAsia" w:hAnsiTheme="minorHAnsi"/>
                <w:noProof/>
                <w:lang w:eastAsia="de-CH"/>
              </w:rPr>
              <w:tab/>
            </w:r>
            <w:r w:rsidR="004125CF" w:rsidRPr="007C407D">
              <w:rPr>
                <w:rStyle w:val="Hyperlink"/>
                <w:noProof/>
              </w:rPr>
              <w:t>Fehlerkorrektur / Interpolation</w:t>
            </w:r>
            <w:r w:rsidR="004125CF">
              <w:rPr>
                <w:noProof/>
                <w:webHidden/>
              </w:rPr>
              <w:tab/>
            </w:r>
            <w:r w:rsidR="004125CF">
              <w:rPr>
                <w:noProof/>
                <w:webHidden/>
              </w:rPr>
              <w:fldChar w:fldCharType="begin"/>
            </w:r>
            <w:r w:rsidR="004125CF">
              <w:rPr>
                <w:noProof/>
                <w:webHidden/>
              </w:rPr>
              <w:instrText xml:space="preserve"> PAGEREF _Toc503554315 \h </w:instrText>
            </w:r>
            <w:r w:rsidR="004125CF">
              <w:rPr>
                <w:noProof/>
                <w:webHidden/>
              </w:rPr>
            </w:r>
            <w:r w:rsidR="004125CF">
              <w:rPr>
                <w:noProof/>
                <w:webHidden/>
              </w:rPr>
              <w:fldChar w:fldCharType="separate"/>
            </w:r>
            <w:r w:rsidR="004125CF">
              <w:rPr>
                <w:noProof/>
                <w:webHidden/>
              </w:rPr>
              <w:t>21</w:t>
            </w:r>
            <w:r w:rsidR="004125CF">
              <w:rPr>
                <w:noProof/>
                <w:webHidden/>
              </w:rPr>
              <w:fldChar w:fldCharType="end"/>
            </w:r>
          </w:hyperlink>
        </w:p>
        <w:p w14:paraId="3DAEF507" w14:textId="7B6A35C1" w:rsidR="004125CF" w:rsidRDefault="00A525FA">
          <w:pPr>
            <w:pStyle w:val="Verzeichnis2"/>
            <w:rPr>
              <w:rFonts w:asciiTheme="minorHAnsi" w:eastAsiaTheme="minorEastAsia" w:hAnsiTheme="minorHAnsi"/>
              <w:noProof/>
              <w:lang w:eastAsia="de-CH"/>
            </w:rPr>
          </w:pPr>
          <w:hyperlink w:anchor="_Toc503554316" w:history="1">
            <w:r w:rsidR="004125CF" w:rsidRPr="007C407D">
              <w:rPr>
                <w:rStyle w:val="Hyperlink"/>
                <w:noProof/>
              </w:rPr>
              <w:t>3.6</w:t>
            </w:r>
            <w:r w:rsidR="004125CF">
              <w:rPr>
                <w:rFonts w:asciiTheme="minorHAnsi" w:eastAsiaTheme="minorEastAsia" w:hAnsiTheme="minorHAnsi"/>
                <w:noProof/>
                <w:lang w:eastAsia="de-CH"/>
              </w:rPr>
              <w:tab/>
            </w:r>
            <w:r w:rsidR="004125CF" w:rsidRPr="007C407D">
              <w:rPr>
                <w:rStyle w:val="Hyperlink"/>
                <w:noProof/>
              </w:rPr>
              <w:t>Bewertung des Ergebnisses</w:t>
            </w:r>
            <w:r w:rsidR="004125CF">
              <w:rPr>
                <w:noProof/>
                <w:webHidden/>
              </w:rPr>
              <w:tab/>
            </w:r>
            <w:r w:rsidR="004125CF">
              <w:rPr>
                <w:noProof/>
                <w:webHidden/>
              </w:rPr>
              <w:fldChar w:fldCharType="begin"/>
            </w:r>
            <w:r w:rsidR="004125CF">
              <w:rPr>
                <w:noProof/>
                <w:webHidden/>
              </w:rPr>
              <w:instrText xml:space="preserve"> PAGEREF _Toc503554316 \h </w:instrText>
            </w:r>
            <w:r w:rsidR="004125CF">
              <w:rPr>
                <w:noProof/>
                <w:webHidden/>
              </w:rPr>
            </w:r>
            <w:r w:rsidR="004125CF">
              <w:rPr>
                <w:noProof/>
                <w:webHidden/>
              </w:rPr>
              <w:fldChar w:fldCharType="separate"/>
            </w:r>
            <w:r w:rsidR="004125CF">
              <w:rPr>
                <w:noProof/>
                <w:webHidden/>
              </w:rPr>
              <w:t>21</w:t>
            </w:r>
            <w:r w:rsidR="004125CF">
              <w:rPr>
                <w:noProof/>
                <w:webHidden/>
              </w:rPr>
              <w:fldChar w:fldCharType="end"/>
            </w:r>
          </w:hyperlink>
        </w:p>
        <w:p w14:paraId="7BFAF47E" w14:textId="3570420F" w:rsidR="004125CF" w:rsidRDefault="00A525FA">
          <w:pPr>
            <w:pStyle w:val="Verzeichnis1"/>
            <w:rPr>
              <w:rFonts w:asciiTheme="minorHAnsi" w:eastAsiaTheme="minorEastAsia" w:hAnsiTheme="minorHAnsi"/>
              <w:lang w:eastAsia="de-CH"/>
            </w:rPr>
          </w:pPr>
          <w:hyperlink w:anchor="_Toc503554317" w:history="1">
            <w:r w:rsidR="004125CF" w:rsidRPr="007C407D">
              <w:rPr>
                <w:rStyle w:val="Hyperlink"/>
              </w:rPr>
              <w:t>4</w:t>
            </w:r>
            <w:r w:rsidR="004125CF">
              <w:rPr>
                <w:rFonts w:asciiTheme="minorHAnsi" w:eastAsiaTheme="minorEastAsia" w:hAnsiTheme="minorHAnsi"/>
                <w:lang w:eastAsia="de-CH"/>
              </w:rPr>
              <w:tab/>
            </w:r>
            <w:r w:rsidR="004125CF" w:rsidRPr="007C407D">
              <w:rPr>
                <w:rStyle w:val="Hyperlink"/>
              </w:rPr>
              <w:t>Ergebnis</w:t>
            </w:r>
            <w:r w:rsidR="004125CF">
              <w:rPr>
                <w:webHidden/>
              </w:rPr>
              <w:tab/>
            </w:r>
            <w:r w:rsidR="004125CF">
              <w:rPr>
                <w:webHidden/>
              </w:rPr>
              <w:fldChar w:fldCharType="begin"/>
            </w:r>
            <w:r w:rsidR="004125CF">
              <w:rPr>
                <w:webHidden/>
              </w:rPr>
              <w:instrText xml:space="preserve"> PAGEREF _Toc503554317 \h </w:instrText>
            </w:r>
            <w:r w:rsidR="004125CF">
              <w:rPr>
                <w:webHidden/>
              </w:rPr>
            </w:r>
            <w:r w:rsidR="004125CF">
              <w:rPr>
                <w:webHidden/>
              </w:rPr>
              <w:fldChar w:fldCharType="separate"/>
            </w:r>
            <w:r w:rsidR="004125CF">
              <w:rPr>
                <w:webHidden/>
              </w:rPr>
              <w:t>22</w:t>
            </w:r>
            <w:r w:rsidR="004125CF">
              <w:rPr>
                <w:webHidden/>
              </w:rPr>
              <w:fldChar w:fldCharType="end"/>
            </w:r>
          </w:hyperlink>
        </w:p>
        <w:p w14:paraId="658275A4" w14:textId="66586D2D" w:rsidR="004125CF" w:rsidRDefault="00A525FA">
          <w:pPr>
            <w:pStyle w:val="Verzeichnis1"/>
            <w:rPr>
              <w:rFonts w:asciiTheme="minorHAnsi" w:eastAsiaTheme="minorEastAsia" w:hAnsiTheme="minorHAnsi"/>
              <w:lang w:eastAsia="de-CH"/>
            </w:rPr>
          </w:pPr>
          <w:hyperlink w:anchor="_Toc503554318" w:history="1">
            <w:r w:rsidR="004125CF" w:rsidRPr="007C407D">
              <w:rPr>
                <w:rStyle w:val="Hyperlink"/>
              </w:rPr>
              <w:t>5</w:t>
            </w:r>
            <w:r w:rsidR="004125CF">
              <w:rPr>
                <w:rFonts w:asciiTheme="minorHAnsi" w:eastAsiaTheme="minorEastAsia" w:hAnsiTheme="minorHAnsi"/>
                <w:lang w:eastAsia="de-CH"/>
              </w:rPr>
              <w:tab/>
            </w:r>
            <w:r w:rsidR="004125CF" w:rsidRPr="007C407D">
              <w:rPr>
                <w:rStyle w:val="Hyperlink"/>
              </w:rPr>
              <w:t>Schlussfolgerung</w:t>
            </w:r>
            <w:r w:rsidR="004125CF">
              <w:rPr>
                <w:webHidden/>
              </w:rPr>
              <w:tab/>
            </w:r>
            <w:r w:rsidR="004125CF">
              <w:rPr>
                <w:webHidden/>
              </w:rPr>
              <w:fldChar w:fldCharType="begin"/>
            </w:r>
            <w:r w:rsidR="004125CF">
              <w:rPr>
                <w:webHidden/>
              </w:rPr>
              <w:instrText xml:space="preserve"> PAGEREF _Toc503554318 \h </w:instrText>
            </w:r>
            <w:r w:rsidR="004125CF">
              <w:rPr>
                <w:webHidden/>
              </w:rPr>
            </w:r>
            <w:r w:rsidR="004125CF">
              <w:rPr>
                <w:webHidden/>
              </w:rPr>
              <w:fldChar w:fldCharType="separate"/>
            </w:r>
            <w:r w:rsidR="004125CF">
              <w:rPr>
                <w:webHidden/>
              </w:rPr>
              <w:t>23</w:t>
            </w:r>
            <w:r w:rsidR="004125CF">
              <w:rPr>
                <w:webHidden/>
              </w:rPr>
              <w:fldChar w:fldCharType="end"/>
            </w:r>
          </w:hyperlink>
        </w:p>
        <w:p w14:paraId="58E7F5C2" w14:textId="1550E74F" w:rsidR="004125CF" w:rsidRDefault="00A525FA">
          <w:pPr>
            <w:pStyle w:val="Verzeichnis1"/>
            <w:rPr>
              <w:rFonts w:asciiTheme="minorHAnsi" w:eastAsiaTheme="minorEastAsia" w:hAnsiTheme="minorHAnsi"/>
              <w:lang w:eastAsia="de-CH"/>
            </w:rPr>
          </w:pPr>
          <w:hyperlink w:anchor="_Toc503554319" w:history="1">
            <w:r w:rsidR="004125CF" w:rsidRPr="007C407D">
              <w:rPr>
                <w:rStyle w:val="Hyperlink"/>
              </w:rPr>
              <w:t>6</w:t>
            </w:r>
            <w:r w:rsidR="004125CF">
              <w:rPr>
                <w:rFonts w:asciiTheme="minorHAnsi" w:eastAsiaTheme="minorEastAsia" w:hAnsiTheme="minorHAnsi"/>
                <w:lang w:eastAsia="de-CH"/>
              </w:rPr>
              <w:tab/>
            </w:r>
            <w:r w:rsidR="004125CF" w:rsidRPr="007C407D">
              <w:rPr>
                <w:rStyle w:val="Hyperlink"/>
                <w:lang w:val="de-DE"/>
              </w:rPr>
              <w:t>Literaturverzeichnis</w:t>
            </w:r>
            <w:r w:rsidR="004125CF">
              <w:rPr>
                <w:webHidden/>
              </w:rPr>
              <w:tab/>
            </w:r>
            <w:r w:rsidR="004125CF">
              <w:rPr>
                <w:webHidden/>
              </w:rPr>
              <w:fldChar w:fldCharType="begin"/>
            </w:r>
            <w:r w:rsidR="004125CF">
              <w:rPr>
                <w:webHidden/>
              </w:rPr>
              <w:instrText xml:space="preserve"> PAGEREF _Toc503554319 \h </w:instrText>
            </w:r>
            <w:r w:rsidR="004125CF">
              <w:rPr>
                <w:webHidden/>
              </w:rPr>
            </w:r>
            <w:r w:rsidR="004125CF">
              <w:rPr>
                <w:webHidden/>
              </w:rPr>
              <w:fldChar w:fldCharType="separate"/>
            </w:r>
            <w:r w:rsidR="004125CF">
              <w:rPr>
                <w:webHidden/>
              </w:rPr>
              <w:t>23</w:t>
            </w:r>
            <w:r w:rsidR="004125CF">
              <w:rPr>
                <w:webHidden/>
              </w:rPr>
              <w:fldChar w:fldCharType="end"/>
            </w:r>
          </w:hyperlink>
        </w:p>
        <w:p w14:paraId="5A7E66CE" w14:textId="5BE79D4B" w:rsidR="00595194" w:rsidRDefault="00595194">
          <w:r>
            <w:rPr>
              <w:b/>
              <w:bCs/>
              <w:lang w:val="de-DE"/>
            </w:rPr>
            <w:fldChar w:fldCharType="end"/>
          </w:r>
        </w:p>
      </w:sdtContent>
    </w:sdt>
    <w:p w14:paraId="3E3AC135" w14:textId="77777777" w:rsidR="00420F57" w:rsidRDefault="00420F57" w:rsidP="004E74B4">
      <w:pPr>
        <w:tabs>
          <w:tab w:val="left" w:pos="4253"/>
        </w:tabs>
      </w:pPr>
    </w:p>
    <w:p w14:paraId="73CC1F68" w14:textId="77777777" w:rsidR="00C536C2" w:rsidRDefault="00C536C2">
      <w:pPr>
        <w:spacing w:after="200" w:line="276" w:lineRule="auto"/>
        <w:sectPr w:rsidR="00C536C2" w:rsidSect="004501D5">
          <w:headerReference w:type="first" r:id="rId16"/>
          <w:footerReference w:type="first" r:id="rId17"/>
          <w:pgSz w:w="11906" w:h="16838" w:code="9"/>
          <w:pgMar w:top="1928" w:right="1134" w:bottom="1644" w:left="1418" w:header="709" w:footer="454" w:gutter="0"/>
          <w:cols w:space="708"/>
          <w:titlePg/>
          <w:docGrid w:linePitch="360"/>
        </w:sectPr>
      </w:pPr>
    </w:p>
    <w:p w14:paraId="78DDD250" w14:textId="77777777" w:rsidR="0039067B" w:rsidRDefault="0039067B" w:rsidP="0039067B">
      <w:pPr>
        <w:pStyle w:val="berschrift1"/>
      </w:pPr>
      <w:bookmarkStart w:id="0" w:name="_Toc502146130"/>
      <w:bookmarkStart w:id="1" w:name="_Ref503536964"/>
      <w:bookmarkStart w:id="2" w:name="_Ref503536981"/>
      <w:bookmarkStart w:id="3" w:name="_Toc503554303"/>
      <w:r>
        <w:lastRenderedPageBreak/>
        <w:t>Einführung</w:t>
      </w:r>
      <w:bookmarkEnd w:id="0"/>
      <w:bookmarkEnd w:id="1"/>
      <w:bookmarkEnd w:id="2"/>
      <w:bookmarkEnd w:id="3"/>
    </w:p>
    <w:p w14:paraId="70DA38E0" w14:textId="77777777" w:rsidR="0039067B" w:rsidRDefault="0039067B" w:rsidP="0039067B">
      <w:pPr>
        <w:pStyle w:val="berschrift2"/>
      </w:pPr>
      <w:bookmarkStart w:id="4" w:name="_Toc502146131"/>
      <w:bookmarkStart w:id="5" w:name="_Toc503554304"/>
      <w:r>
        <w:t>Zusammenfassung</w:t>
      </w:r>
      <w:bookmarkEnd w:id="4"/>
      <w:bookmarkEnd w:id="5"/>
    </w:p>
    <w:p w14:paraId="7EC4E647" w14:textId="77777777" w:rsidR="0039067B" w:rsidRDefault="0039067B" w:rsidP="0039067B">
      <w:r>
        <w:t xml:space="preserve">In dieser Arbeit werden Transkriptionen, die auf der Website </w:t>
      </w:r>
      <w:hyperlink r:id="rId18" w:history="1">
        <w:r w:rsidRPr="00314A7D">
          <w:rPr>
            <w:rStyle w:val="Hyperlink"/>
          </w:rPr>
          <w:t>www.dindialaekt.ch/</w:t>
        </w:r>
      </w:hyperlink>
      <w:r>
        <w:t xml:space="preserve"> von Benutzern erfasst wurden, mithilfe von NLP-Tools analysiert und verarbeitet. </w:t>
      </w:r>
    </w:p>
    <w:p w14:paraId="62C32A33" w14:textId="77777777" w:rsidR="0039067B" w:rsidRDefault="0039067B" w:rsidP="0039067B">
      <w:pPr>
        <w:pStyle w:val="berschrift2"/>
      </w:pPr>
      <w:bookmarkStart w:id="6" w:name="_Toc502146132"/>
      <w:bookmarkStart w:id="7" w:name="_Toc503554305"/>
      <w:r>
        <w:t>Projektkontext</w:t>
      </w:r>
      <w:bookmarkEnd w:id="6"/>
      <w:bookmarkEnd w:id="7"/>
    </w:p>
    <w:p w14:paraId="7436E2D5" w14:textId="77777777" w:rsidR="0039067B" w:rsidRPr="006C06D4" w:rsidRDefault="0039067B" w:rsidP="0039067B">
      <w:pPr>
        <w:rPr>
          <w:color w:val="0000FF" w:themeColor="hyperlink"/>
          <w:u w:val="single"/>
        </w:rPr>
      </w:pPr>
      <w:r>
        <w:t xml:space="preserve">Im Rahmen des vom Schweizerischen Nationalfods geförderten Agora-Project «Citizen Linguistics: Locate that dialect!» ist die Website </w:t>
      </w:r>
      <w:hyperlink r:id="rId19" w:history="1">
        <w:r w:rsidRPr="00314A7D">
          <w:rPr>
            <w:rStyle w:val="Hyperlink"/>
          </w:rPr>
          <w:t>www.dindialaekt.ch/</w:t>
        </w:r>
      </w:hyperlink>
      <w:r w:rsidRPr="006C06D4">
        <w:t xml:space="preserve"> entstanden.</w:t>
      </w:r>
      <w:r>
        <w:rPr>
          <w:rStyle w:val="Hyperlink"/>
        </w:rPr>
        <w:t xml:space="preserve"> </w:t>
      </w:r>
    </w:p>
    <w:p w14:paraId="78A8EC54" w14:textId="77777777" w:rsidR="0039067B" w:rsidRDefault="0039067B" w:rsidP="0039067B">
      <w:r>
        <w:t>Auf dieser Website können Benutzer unter Anderem folgenden Task erledigen:</w:t>
      </w:r>
    </w:p>
    <w:p w14:paraId="037F428A" w14:textId="77777777" w:rsidR="0039067B" w:rsidRDefault="0039067B" w:rsidP="0039067B">
      <w:pPr>
        <w:pStyle w:val="Listenabsatz"/>
        <w:numPr>
          <w:ilvl w:val="0"/>
          <w:numId w:val="31"/>
        </w:numPr>
        <w:spacing w:after="160" w:line="259" w:lineRule="auto"/>
      </w:pPr>
      <w:r>
        <w:t>Transkription schweizerdeutschen Audiofiles</w:t>
      </w:r>
    </w:p>
    <w:p w14:paraId="44284A86" w14:textId="77777777" w:rsidR="0039067B" w:rsidRDefault="0039067B" w:rsidP="0039067B">
      <w:pPr>
        <w:pStyle w:val="Listenabsatz"/>
        <w:numPr>
          <w:ilvl w:val="0"/>
          <w:numId w:val="31"/>
        </w:numPr>
        <w:spacing w:after="160" w:line="259" w:lineRule="auto"/>
      </w:pPr>
      <w:r>
        <w:t>Identifizieren von Dialekten mittels Lokalisierung auf einer Karte</w:t>
      </w:r>
    </w:p>
    <w:p w14:paraId="58BFDED4" w14:textId="77777777" w:rsidR="0039067B" w:rsidRDefault="0039067B" w:rsidP="0039067B">
      <w:pPr>
        <w:pStyle w:val="Listenabsatz"/>
        <w:numPr>
          <w:ilvl w:val="0"/>
          <w:numId w:val="31"/>
        </w:numPr>
        <w:spacing w:after="160" w:line="259" w:lineRule="auto"/>
      </w:pPr>
      <w:r>
        <w:t>Übersetzung von schweizerdeutschen zu hochdeutschen Texten</w:t>
      </w:r>
    </w:p>
    <w:p w14:paraId="53D45749" w14:textId="77777777" w:rsidR="0039067B" w:rsidRDefault="0039067B" w:rsidP="0039067B">
      <w:r>
        <w:t>Im Rahmen dieser Arbeit wollen wir aus den so gewonnenen Transkriptionen weitere Informationen gewinnen.</w:t>
      </w:r>
    </w:p>
    <w:p w14:paraId="1425776B" w14:textId="77777777" w:rsidR="0039067B" w:rsidRDefault="0039067B" w:rsidP="0039067B">
      <w:r>
        <w:t>Zu jedem Audiofile gibt es mehrere (etwa 3 bis 7) zusammengehörende Transkriptionen.</w:t>
      </w:r>
    </w:p>
    <w:p w14:paraId="7C630CEC" w14:textId="77777777" w:rsidR="0039067B" w:rsidRDefault="0039067B" w:rsidP="0039067B">
      <w:r>
        <w:t>Aus den so gewonnenen Transkriptionen sollen nun über Wortalignierung mögliche unterschiedliche Schreibweisen für schweizerdeutsche Ausdrücke gefunden werden.</w:t>
      </w:r>
    </w:p>
    <w:p w14:paraId="7EF3BDC1" w14:textId="77777777" w:rsidR="0039067B" w:rsidRPr="00F43057" w:rsidRDefault="0039067B" w:rsidP="0039067B">
      <w:r>
        <w:t xml:space="preserve">Die Aufgabe wird dadurch erschwert, dass viele Transkriptionen unvollständig (Mit Platzhaltern in Form von *** oder ???) oder gar komplett falsch sind. </w:t>
      </w:r>
    </w:p>
    <w:p w14:paraId="67C39769" w14:textId="77777777" w:rsidR="0039067B" w:rsidRDefault="0039067B" w:rsidP="0039067B">
      <w:pPr>
        <w:pStyle w:val="berschrift2"/>
      </w:pPr>
      <w:bookmarkStart w:id="8" w:name="_Toc502146133"/>
      <w:bookmarkStart w:id="9" w:name="_Toc503554306"/>
      <w:r>
        <w:t>Problemstellung</w:t>
      </w:r>
      <w:bookmarkEnd w:id="8"/>
      <w:bookmarkEnd w:id="9"/>
    </w:p>
    <w:p w14:paraId="5594928D" w14:textId="77777777" w:rsidR="0039067B" w:rsidRPr="001863E6" w:rsidRDefault="0039067B" w:rsidP="0039067B">
      <w:pPr>
        <w:pStyle w:val="Listenabsatz"/>
        <w:numPr>
          <w:ilvl w:val="0"/>
          <w:numId w:val="30"/>
        </w:numPr>
        <w:spacing w:after="160" w:line="259" w:lineRule="auto"/>
      </w:pPr>
      <w:r w:rsidRPr="001863E6">
        <w:t>Unbrauchbare Transkriptionen ausfiltern</w:t>
      </w:r>
    </w:p>
    <w:p w14:paraId="3FC70B48" w14:textId="77777777" w:rsidR="0039067B" w:rsidRPr="001863E6" w:rsidRDefault="0039067B" w:rsidP="0039067B">
      <w:pPr>
        <w:pStyle w:val="Listenabsatz"/>
        <w:numPr>
          <w:ilvl w:val="0"/>
          <w:numId w:val="30"/>
        </w:numPr>
        <w:spacing w:after="160" w:line="259" w:lineRule="auto"/>
      </w:pPr>
      <w:r w:rsidRPr="001863E6">
        <w:t>Gute Transkriptionen erkennen</w:t>
      </w:r>
    </w:p>
    <w:p w14:paraId="52089DC0" w14:textId="77777777" w:rsidR="0039067B" w:rsidRPr="001863E6" w:rsidRDefault="0039067B" w:rsidP="0039067B">
      <w:pPr>
        <w:pStyle w:val="Listenabsatz"/>
        <w:numPr>
          <w:ilvl w:val="0"/>
          <w:numId w:val="30"/>
        </w:numPr>
        <w:spacing w:after="160" w:line="259" w:lineRule="auto"/>
      </w:pPr>
      <w:r w:rsidRPr="001863E6">
        <w:t>*** Auslassungen interpolieren aus guten Transkriptionen</w:t>
      </w:r>
    </w:p>
    <w:p w14:paraId="2F98AB5D" w14:textId="77777777" w:rsidR="0039067B" w:rsidRDefault="0039067B" w:rsidP="0039067B">
      <w:pPr>
        <w:pStyle w:val="Listenabsatz"/>
        <w:numPr>
          <w:ilvl w:val="0"/>
          <w:numId w:val="30"/>
        </w:numPr>
        <w:spacing w:after="160" w:line="259" w:lineRule="auto"/>
      </w:pPr>
      <w:r w:rsidRPr="001863E6">
        <w:t>Schreibvarianten von Wörtern und Ausdrücken erkennen über String-Alignierung</w:t>
      </w:r>
    </w:p>
    <w:p w14:paraId="52DD1BDF" w14:textId="77777777" w:rsidR="00684282" w:rsidRDefault="0039067B" w:rsidP="0039067B">
      <w:r>
        <w:t>Daraus ergeben sich uns folgende zwei Fragestellungen:</w:t>
      </w:r>
    </w:p>
    <w:p w14:paraId="0EF2D5BF" w14:textId="6921DB0B" w:rsidR="0039067B" w:rsidRDefault="0039067B" w:rsidP="0039067B">
      <w:r>
        <w:br/>
      </w:r>
      <w:r w:rsidRPr="005D1AF0">
        <w:rPr>
          <w:b/>
        </w:rPr>
        <w:t>Welche Tools funktionieren mit unseren Daten?</w:t>
      </w:r>
    </w:p>
    <w:p w14:paraId="4479F901" w14:textId="77777777" w:rsidR="00684282" w:rsidRDefault="0039067B" w:rsidP="0039067B">
      <w:r>
        <w:t>Natural Language Processing (NLP) ist ein etabliertes Gebiet. Für viele Problemstellungen gibt es Tools und Algorithmen. Viele dieser Tools haben jedoch gewisse Voraussetzungen. Beispielsweise benötigen sie einen Textkorpus einer gewissen Grösse oder sie benötigen Wörterbücher der zu untersuchenden Sprachen. Da es im Schweizerdeutschen keine genormte Rechtschreibung und daher auch keine Wörterbücher gibt, sind uns in der Wahl der Tools einige Grenzen gesetzt. Wir wollen also herausfinden, was für Tools grundsätzlich für unsere Art von Daten verwendbar sind.</w:t>
      </w:r>
    </w:p>
    <w:p w14:paraId="14FEB464" w14:textId="3DB0D8CD" w:rsidR="0039067B" w:rsidRDefault="0039067B" w:rsidP="0039067B">
      <w:pPr>
        <w:rPr>
          <w:b/>
        </w:rPr>
      </w:pPr>
      <w:r>
        <w:br/>
      </w:r>
      <w:r w:rsidRPr="005D1AF0">
        <w:rPr>
          <w:b/>
        </w:rPr>
        <w:t>Welche und wie viele Daten brauchen wir für gute Resultate?</w:t>
      </w:r>
    </w:p>
    <w:p w14:paraId="0A5B160E" w14:textId="77777777" w:rsidR="0039067B" w:rsidRPr="005B6C9D" w:rsidRDefault="0039067B" w:rsidP="0039067B">
      <w:r>
        <w:t>Die Tools, die wir als «brauchbar» erkennen, werden jedoch auch Grenzen haben. Für die Betreiber der Website ist wichtig zu wissen, dass für eine Audiodatei ein Minimum and Transkriptionen vorhanden sein muss, um sinnvolle Analysen damit anzustellen. Konkret wollen wir also herausfinden, wie viele Transkriptionen zur selben Audiodatei vorhanden sein müssen, damit die von uns angewendeten Techniken funktionieren.</w:t>
      </w:r>
      <w:r>
        <w:br/>
      </w:r>
    </w:p>
    <w:p w14:paraId="6369D3A0" w14:textId="429F253F" w:rsidR="0039067B" w:rsidRDefault="0039067B" w:rsidP="0039067B">
      <w:pPr>
        <w:pStyle w:val="berschrift2"/>
      </w:pPr>
      <w:bookmarkStart w:id="10" w:name="_Toc502146134"/>
      <w:bookmarkStart w:id="11" w:name="_Toc503554307"/>
      <w:r>
        <w:t>Vorgehen</w:t>
      </w:r>
      <w:bookmarkEnd w:id="10"/>
      <w:bookmarkEnd w:id="11"/>
    </w:p>
    <w:p w14:paraId="6E64A984" w14:textId="6A623776" w:rsidR="00684282" w:rsidRDefault="00A62400" w:rsidP="00684282">
      <w:r>
        <w:t>Wir teilen den gesamten Prozess in mehrere Transformationen auf, die teilweise voneinander abhängig sind.</w:t>
      </w:r>
    </w:p>
    <w:p w14:paraId="54F68B46" w14:textId="310CFED4" w:rsidR="00A62400" w:rsidRDefault="00A62400" w:rsidP="00684282">
      <w:r>
        <w:rPr>
          <w:noProof/>
        </w:rPr>
        <w:lastRenderedPageBreak/>
        <w:drawing>
          <wp:inline distT="0" distB="0" distL="0" distR="0" wp14:anchorId="1C985B49" wp14:editId="1BF2B492">
            <wp:extent cx="4762500" cy="29337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2500" cy="2933700"/>
                    </a:xfrm>
                    <a:prstGeom prst="rect">
                      <a:avLst/>
                    </a:prstGeom>
                  </pic:spPr>
                </pic:pic>
              </a:graphicData>
            </a:graphic>
          </wp:inline>
        </w:drawing>
      </w:r>
    </w:p>
    <w:p w14:paraId="07D2AE21" w14:textId="77777777" w:rsidR="00A62400" w:rsidRDefault="00A62400" w:rsidP="00A62400">
      <w:pPr>
        <w:keepNext/>
      </w:pPr>
      <w:r>
        <w:rPr>
          <w:noProof/>
        </w:rPr>
        <w:drawing>
          <wp:inline distT="0" distB="0" distL="0" distR="0" wp14:anchorId="17029670" wp14:editId="59520A7F">
            <wp:extent cx="4324350" cy="35814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4350" cy="3581400"/>
                    </a:xfrm>
                    <a:prstGeom prst="rect">
                      <a:avLst/>
                    </a:prstGeom>
                  </pic:spPr>
                </pic:pic>
              </a:graphicData>
            </a:graphic>
          </wp:inline>
        </w:drawing>
      </w:r>
    </w:p>
    <w:p w14:paraId="5A98DA23" w14:textId="2295A7D0" w:rsidR="00A62400" w:rsidRDefault="00A62400" w:rsidP="00A62400">
      <w:pPr>
        <w:pStyle w:val="Beschriftung"/>
      </w:pPr>
      <w:bookmarkStart w:id="12" w:name="_Toc503554996"/>
      <w:r>
        <w:t xml:space="preserve">Abbildung </w:t>
      </w:r>
      <w:r w:rsidR="00A525FA">
        <w:fldChar w:fldCharType="begin"/>
      </w:r>
      <w:r w:rsidR="00A525FA">
        <w:instrText xml:space="preserve"> SEQ Abbildung \* ARABIC </w:instrText>
      </w:r>
      <w:r w:rsidR="00A525FA">
        <w:fldChar w:fldCharType="separate"/>
      </w:r>
      <w:r w:rsidR="00332CAE">
        <w:rPr>
          <w:noProof/>
        </w:rPr>
        <w:t>1</w:t>
      </w:r>
      <w:r w:rsidR="00A525FA">
        <w:rPr>
          <w:noProof/>
        </w:rPr>
        <w:fldChar w:fldCharType="end"/>
      </w:r>
      <w:r>
        <w:t>: Alle Transformationen</w:t>
      </w:r>
      <w:bookmarkEnd w:id="12"/>
    </w:p>
    <w:p w14:paraId="040FA009" w14:textId="77777777" w:rsidR="00A62400" w:rsidRDefault="00A62400" w:rsidP="00684282"/>
    <w:p w14:paraId="035E5CB1" w14:textId="5312F86D" w:rsidR="00A62400" w:rsidRDefault="008D3136" w:rsidP="00684282">
      <w:r>
        <w:t>Sätze einer Satzgruppe können nach Qualität bewertet werden. Die macht es möglich, den besten und schlechtesten Satz zu identifizieren. Dieser Vorgang ist nötig, um für das Alignment unbrauchbare Sätze auszufiltern.</w:t>
      </w:r>
    </w:p>
    <w:p w14:paraId="19D159F2" w14:textId="64E17C0C" w:rsidR="008D3136" w:rsidRDefault="008D3136" w:rsidP="00684282">
      <w:r>
        <w:t>Der Alignierungsprozess generiert aus einer Satzgruppe eine List von Wort/Ausdrucksgruppen, die bedeutungsgleich sind. Der Alignierungsprozess kann ausserdem eine solche bestehende Liste von Wortgruppen mit den Wörtern einer weiteren Satzgruppe erweitert werden.</w:t>
      </w:r>
    </w:p>
    <w:p w14:paraId="0F31CFB4" w14:textId="1BDE66DF" w:rsidR="008D3136" w:rsidRDefault="008D3136" w:rsidP="00684282">
      <w:r>
        <w:t>Gefilterte Daten sind für den Alignierungsprozess streng genommen nicht zwingend. Da dies jedoch das Ergebnis verbessert, wird es empfohlen. Der Alignierungsprozess kann ausserdem den Satzbewertungsprozess verwenden, um das Ergebnis zu verbessern.</w:t>
      </w:r>
    </w:p>
    <w:p w14:paraId="22F361B3" w14:textId="7383D6DC" w:rsidR="008D3136" w:rsidRDefault="008D3136" w:rsidP="00684282">
      <w:r>
        <w:lastRenderedPageBreak/>
        <w:t xml:space="preserve">Der Interpolationsprozess findet Auslassungen in Form von *** in einem Satz und ersetzt sie mithilfe der anderen </w:t>
      </w:r>
      <w:r w:rsidR="00CE3830">
        <w:t>Transkriptionen derselben Satzgruppe. Dieser Prozess basiert auf dem Alignierungsprozess. Auch hier empfiehlt es sich, mit gefilterten Satzgruppen zu agieren.</w:t>
      </w:r>
    </w:p>
    <w:p w14:paraId="4BA300CB" w14:textId="5A8E4D95" w:rsidR="008D3136" w:rsidRDefault="008D3136" w:rsidP="00684282"/>
    <w:p w14:paraId="20432A44" w14:textId="77777777" w:rsidR="008D3136" w:rsidRPr="00684282" w:rsidRDefault="008D3136" w:rsidP="00684282"/>
    <w:p w14:paraId="6DE89855" w14:textId="0B63BB24" w:rsidR="0039067B" w:rsidRPr="00282B8A" w:rsidRDefault="0039067B" w:rsidP="0039067B">
      <w:pPr>
        <w:rPr>
          <w:sz w:val="26"/>
          <w:szCs w:val="26"/>
        </w:rPr>
      </w:pPr>
      <w:r>
        <w:br w:type="page"/>
      </w:r>
    </w:p>
    <w:p w14:paraId="0F28F4B6" w14:textId="77777777" w:rsidR="0039067B" w:rsidRDefault="0039067B" w:rsidP="0039067B">
      <w:pPr>
        <w:pStyle w:val="berschrift1"/>
      </w:pPr>
      <w:bookmarkStart w:id="13" w:name="_Toc502146135"/>
      <w:bookmarkStart w:id="14" w:name="_Toc503554308"/>
      <w:r>
        <w:lastRenderedPageBreak/>
        <w:t>Daten</w:t>
      </w:r>
      <w:bookmarkEnd w:id="13"/>
      <w:bookmarkEnd w:id="14"/>
    </w:p>
    <w:p w14:paraId="31409919" w14:textId="77777777" w:rsidR="0039067B" w:rsidRDefault="0039067B" w:rsidP="0039067B">
      <w:r>
        <w:t xml:space="preserve">Tabellarische Daten. Folgende relevante Spalten: </w:t>
      </w:r>
    </w:p>
    <w:p w14:paraId="163E29A7" w14:textId="77777777" w:rsidR="0039067B" w:rsidRDefault="0039067B" w:rsidP="0039067B">
      <w:r>
        <w:t>TASK_ID: identifiziert zusammengehörige Transkriptionen</w:t>
      </w:r>
    </w:p>
    <w:p w14:paraId="69D0AFC7" w14:textId="77777777" w:rsidR="0039067B" w:rsidRDefault="0039067B" w:rsidP="0039067B">
      <w:r>
        <w:t>INFO: vom Benutzer erfasste schweizerdeutsch Transkription</w:t>
      </w:r>
    </w:p>
    <w:p w14:paraId="05F44368" w14:textId="77777777" w:rsidR="0039067B" w:rsidRPr="009B06B5" w:rsidRDefault="0039067B" w:rsidP="0039067B">
      <w:pPr>
        <w:rPr>
          <w:lang w:val="en-GB"/>
        </w:rPr>
      </w:pPr>
      <w:r w:rsidRPr="00D630B3">
        <w:rPr>
          <w:lang w:val="en-GB"/>
        </w:rPr>
        <w:t>Auszug a</w:t>
      </w:r>
      <w:r>
        <w:rPr>
          <w:lang w:val="en-GB"/>
        </w:rPr>
        <w:t>u</w:t>
      </w:r>
      <w:r w:rsidRPr="00D630B3">
        <w:rPr>
          <w:lang w:val="en-GB"/>
        </w:rPr>
        <w:t>s CSV:</w:t>
      </w:r>
    </w:p>
    <w:p w14:paraId="06CAA5A8" w14:textId="77777777" w:rsidR="0039067B" w:rsidRDefault="0039067B" w:rsidP="0039067B">
      <w:pPr>
        <w:pStyle w:val="data"/>
      </w:pPr>
      <w:proofErr w:type="gramStart"/>
      <w:r w:rsidRPr="00D630B3">
        <w:t>URL;VALID</w:t>
      </w:r>
      <w:proofErr w:type="gramEnd"/>
      <w:r w:rsidRPr="00D630B3">
        <w:t>;TASK_ID;TASK_RUN_ID;USER_ID;INFO;REF</w:t>
      </w:r>
    </w:p>
    <w:p w14:paraId="2741CC57" w14:textId="77777777" w:rsidR="0039067B" w:rsidRDefault="0039067B" w:rsidP="0039067B">
      <w:pPr>
        <w:pStyle w:val="data"/>
      </w:pPr>
      <w:proofErr w:type="gramStart"/>
      <w:r w:rsidRPr="00D630B3">
        <w:t>AUDIO;True</w:t>
      </w:r>
      <w:proofErr w:type="gramEnd"/>
      <w:r w:rsidRPr="00D630B3">
        <w:t>;1829;24287;2887;Ma het dénn alz zäme glääseni Lüt was me hät chöne zämetriibe allz was Chopf u Loch hégi müessi ez höwe héts aube ghéésse;</w:t>
      </w:r>
      <w:r>
        <w:t xml:space="preserve"> </w:t>
      </w:r>
      <w:hyperlink r:id="rId22" w:history="1">
        <w:r w:rsidRPr="00C646F3">
          <w:rPr>
            <w:rStyle w:val="Hyperlink"/>
          </w:rPr>
          <w:t>https://dindialaekt.ch/data/transcribe/SDS_CD1_1_11_speaker1_1.mp3</w:t>
        </w:r>
      </w:hyperlink>
    </w:p>
    <w:p w14:paraId="2248E2D3" w14:textId="77777777" w:rsidR="0039067B" w:rsidRPr="00D630B3" w:rsidRDefault="0039067B" w:rsidP="0039067B">
      <w:pPr>
        <w:pStyle w:val="data"/>
      </w:pPr>
    </w:p>
    <w:p w14:paraId="61327B7D" w14:textId="77777777" w:rsidR="0039067B" w:rsidRDefault="0039067B" w:rsidP="0039067B">
      <w:pPr>
        <w:pStyle w:val="data"/>
      </w:pPr>
      <w:proofErr w:type="gramStart"/>
      <w:r w:rsidRPr="003B2BED">
        <w:t>AUDIO;True</w:t>
      </w:r>
      <w:proofErr w:type="gramEnd"/>
      <w:r w:rsidRPr="003B2BED">
        <w:t>;1829;30820;3563;ma het denn allz zäme glääsenei lüt was mer het chöne zämetribe alts was chopf u loch heegi müesi ez höve hets aube gheesse;</w:t>
      </w:r>
      <w:r>
        <w:t xml:space="preserve"> </w:t>
      </w:r>
      <w:hyperlink r:id="rId23" w:history="1">
        <w:r w:rsidRPr="00C646F3">
          <w:rPr>
            <w:rStyle w:val="Hyperlink"/>
          </w:rPr>
          <w:t>https://dindialaekt.ch/data/transcribe/SDS_CD1_1_11_speaker1_1.mp3</w:t>
        </w:r>
      </w:hyperlink>
    </w:p>
    <w:p w14:paraId="68B84525" w14:textId="77777777" w:rsidR="0039067B" w:rsidRPr="003B2BED" w:rsidRDefault="0039067B" w:rsidP="0039067B">
      <w:pPr>
        <w:pStyle w:val="data"/>
      </w:pPr>
    </w:p>
    <w:p w14:paraId="00419B60" w14:textId="77777777" w:rsidR="0039067B" w:rsidRDefault="0039067B" w:rsidP="0039067B">
      <w:pPr>
        <w:pStyle w:val="data"/>
        <w:rPr>
          <w:lang w:val="de-CH"/>
        </w:rPr>
      </w:pPr>
      <w:proofErr w:type="gramStart"/>
      <w:r w:rsidRPr="00795626">
        <w:rPr>
          <w:lang w:val="de-CH"/>
        </w:rPr>
        <w:t>AUDIO;True</w:t>
      </w:r>
      <w:proofErr w:type="gramEnd"/>
      <w:r w:rsidRPr="00795626">
        <w:rPr>
          <w:lang w:val="de-CH"/>
        </w:rPr>
        <w:t>;1830;6158;3019;mer s alles us grückt d erste het dri gschnitte es paar schritt gange e zwetei made e dritt, e virtte bi al zäme drin gis sind;</w:t>
      </w:r>
      <w:r>
        <w:rPr>
          <w:lang w:val="de-CH"/>
        </w:rPr>
        <w:t xml:space="preserve"> </w:t>
      </w:r>
      <w:hyperlink r:id="rId24" w:history="1">
        <w:r w:rsidRPr="00C646F3">
          <w:rPr>
            <w:rStyle w:val="Hyperlink"/>
            <w:lang w:val="de-CH"/>
          </w:rPr>
          <w:t>https://dindialaekt.ch/data/transcribe/SDS_CD1_1_11_speaker1_2.mp3</w:t>
        </w:r>
      </w:hyperlink>
    </w:p>
    <w:p w14:paraId="6FF259CF" w14:textId="77777777" w:rsidR="0039067B" w:rsidRPr="00795626" w:rsidRDefault="0039067B" w:rsidP="0039067B">
      <w:pPr>
        <w:pStyle w:val="data"/>
        <w:rPr>
          <w:lang w:val="de-CH"/>
        </w:rPr>
      </w:pPr>
    </w:p>
    <w:p w14:paraId="2C852E4E" w14:textId="554A434B" w:rsidR="0039067B" w:rsidRDefault="0039067B" w:rsidP="00721541">
      <w:pPr>
        <w:pStyle w:val="data"/>
        <w:rPr>
          <w:rStyle w:val="Hyperlink"/>
          <w:lang w:val="de-CH"/>
        </w:rPr>
      </w:pPr>
      <w:proofErr w:type="gramStart"/>
      <w:r w:rsidRPr="00795626">
        <w:rPr>
          <w:lang w:val="de-CH"/>
        </w:rPr>
        <w:t>AUDIO;True</w:t>
      </w:r>
      <w:proofErr w:type="gramEnd"/>
      <w:r w:rsidRPr="00795626">
        <w:rPr>
          <w:lang w:val="de-CH"/>
        </w:rPr>
        <w:t>;1830;10807;2218;när isch also alles usgrückt dr erschte het dri gschnitte es paar schritt gange zweite id maade e dritte e vierte bis au zäme drin gsi si;</w:t>
      </w:r>
      <w:r>
        <w:rPr>
          <w:lang w:val="de-CH"/>
        </w:rPr>
        <w:t xml:space="preserve"> </w:t>
      </w:r>
      <w:hyperlink r:id="rId25" w:history="1">
        <w:r w:rsidRPr="00C646F3">
          <w:rPr>
            <w:rStyle w:val="Hyperlink"/>
            <w:lang w:val="de-CH"/>
          </w:rPr>
          <w:t>https://dindialaekt.ch/data/transcribe/SDS_CD1_1_11_speaker1_2.mp3</w:t>
        </w:r>
      </w:hyperlink>
    </w:p>
    <w:p w14:paraId="1D0488D6" w14:textId="77777777" w:rsidR="00721541" w:rsidRPr="00721541" w:rsidRDefault="00721541" w:rsidP="00721541">
      <w:pPr>
        <w:pStyle w:val="data"/>
        <w:rPr>
          <w:lang w:val="de-CH"/>
        </w:rPr>
      </w:pPr>
    </w:p>
    <w:p w14:paraId="78D59E36" w14:textId="01C33D8D" w:rsidR="00684282" w:rsidRPr="00684282" w:rsidRDefault="00684282" w:rsidP="00684282">
      <w:r>
        <w:t xml:space="preserve">Unser Tool benötigt die Daten als UTF-8 formatiertes CSV mit </w:t>
      </w:r>
      <w:proofErr w:type="gramStart"/>
      <w:r w:rsidR="00721541">
        <w:t>‘</w:t>
      </w:r>
      <w:r>
        <w:t>;</w:t>
      </w:r>
      <w:r w:rsidR="00721541">
        <w:t>’</w:t>
      </w:r>
      <w:proofErr w:type="gramEnd"/>
      <w:r w:rsidR="00721541">
        <w:t xml:space="preserve"> als Spaltendelimiter.</w:t>
      </w:r>
    </w:p>
    <w:p w14:paraId="0C4E1F5C" w14:textId="77777777" w:rsidR="0039067B" w:rsidRDefault="0039067B" w:rsidP="0039067B">
      <w:pPr>
        <w:pStyle w:val="berschrift2"/>
      </w:pPr>
      <w:bookmarkStart w:id="15" w:name="_Toc502146136"/>
      <w:bookmarkStart w:id="16" w:name="_Toc503554309"/>
      <w:r>
        <w:t>Charakteristiken der Daten</w:t>
      </w:r>
      <w:bookmarkEnd w:id="15"/>
      <w:bookmarkEnd w:id="16"/>
    </w:p>
    <w:p w14:paraId="5ABFFD18" w14:textId="77777777" w:rsidR="0039067B" w:rsidRDefault="0039067B" w:rsidP="0039067B">
      <w:r>
        <w:t>Stand 2017-07-08</w:t>
      </w:r>
    </w:p>
    <w:p w14:paraId="125D6BAC" w14:textId="77777777" w:rsidR="0039067B" w:rsidRDefault="0039067B" w:rsidP="0039067B">
      <w:r>
        <w:t>2848 Transkriptionen zu 554 verschiedenen Audiodateien.</w:t>
      </w:r>
    </w:p>
    <w:p w14:paraId="24F852D1" w14:textId="77777777" w:rsidR="0039067B" w:rsidRDefault="0039067B" w:rsidP="0039067B">
      <w:r>
        <w:t>Pro Audiodatei sind zwischen 1 und 14 Transkriptionen vorhanden. Durchschnitt 5.14, Median 5.</w:t>
      </w:r>
    </w:p>
    <w:p w14:paraId="658DF1A4" w14:textId="2485CFD1" w:rsidR="0039067B" w:rsidRDefault="0039067B" w:rsidP="0039067B">
      <w:r>
        <w:t>So sehen zwei plausible Transkriptionen aus:</w:t>
      </w:r>
    </w:p>
    <w:p w14:paraId="3C825493" w14:textId="77777777" w:rsidR="00684282" w:rsidRDefault="00684282" w:rsidP="0039067B"/>
    <w:p w14:paraId="117C18FE" w14:textId="6385F21C" w:rsidR="0039067B" w:rsidRDefault="0039067B" w:rsidP="0039067B">
      <w:r>
        <w:t>«</w:t>
      </w:r>
      <w:r w:rsidRPr="009B6FB2">
        <w:t>Äs isch die Zyt wo d'Lüt afänd üsszie för d' Härdöpfel understuen fascht alli hän da un dert än Härdöpfelblätz. Ds Grosis ämel o.</w:t>
      </w:r>
      <w:r>
        <w:t>»</w:t>
      </w:r>
    </w:p>
    <w:p w14:paraId="24A5F8C9" w14:textId="77777777" w:rsidR="00684282" w:rsidRDefault="00684282" w:rsidP="0039067B"/>
    <w:p w14:paraId="60D777C7" w14:textId="22BFAB00" w:rsidR="0039067B" w:rsidRDefault="0039067B" w:rsidP="0039067B">
      <w:r>
        <w:t>«</w:t>
      </w:r>
      <w:r w:rsidRPr="009B6FB2">
        <w:t>Es isch die Ziit, wo d'Liit afend üsziehn fer d'Härdöpfu underztüen Faschd alli hend *** *** en Häröpfublätz, z'Grosis emu o.</w:t>
      </w:r>
      <w:r>
        <w:t>»</w:t>
      </w:r>
    </w:p>
    <w:p w14:paraId="2E0FF193" w14:textId="77777777" w:rsidR="00684282" w:rsidRDefault="00684282" w:rsidP="0039067B"/>
    <w:p w14:paraId="451AED47" w14:textId="4D7ACA69" w:rsidR="0039067B" w:rsidRDefault="0039067B" w:rsidP="0039067B">
      <w:r>
        <w:t>Die Zweite beinhaltet eine Auslassung (***), da der Benutzer den Ausdruck «</w:t>
      </w:r>
      <w:r w:rsidRPr="009B6FB2">
        <w:t>da un dert</w:t>
      </w:r>
      <w:r>
        <w:t>» nicht verstanden hat.</w:t>
      </w:r>
    </w:p>
    <w:p w14:paraId="7AB3FE20" w14:textId="77777777" w:rsidR="00684282" w:rsidRDefault="00684282" w:rsidP="0039067B"/>
    <w:p w14:paraId="350D8A6B" w14:textId="77777777" w:rsidR="0039067B" w:rsidRPr="00F634F3" w:rsidRDefault="0039067B" w:rsidP="0039067B">
      <w:r>
        <w:t>So sieht eine unbrauchbare Transkription aus: «</w:t>
      </w:r>
      <w:r w:rsidRPr="009B6FB2">
        <w:t>dfbdfgh *** *** *** *** ***</w:t>
      </w:r>
      <w:r>
        <w:t>»</w:t>
      </w:r>
    </w:p>
    <w:p w14:paraId="63840B9A" w14:textId="77777777" w:rsidR="0039067B" w:rsidRPr="007A4AA1" w:rsidRDefault="0039067B" w:rsidP="0039067B">
      <w:pPr>
        <w:pStyle w:val="data"/>
        <w:rPr>
          <w:sz w:val="26"/>
          <w:szCs w:val="26"/>
          <w:lang w:val="de-CH"/>
        </w:rPr>
      </w:pPr>
      <w:r w:rsidRPr="00795626">
        <w:rPr>
          <w:lang w:val="de-CH"/>
        </w:rPr>
        <w:br w:type="page"/>
      </w:r>
    </w:p>
    <w:p w14:paraId="5BBDFFE4" w14:textId="77777777" w:rsidR="0039067B" w:rsidRDefault="0039067B" w:rsidP="0039067B">
      <w:pPr>
        <w:pStyle w:val="berschrift1"/>
      </w:pPr>
      <w:bookmarkStart w:id="17" w:name="_Toc502146137"/>
      <w:bookmarkStart w:id="18" w:name="_Toc503554310"/>
      <w:r>
        <w:lastRenderedPageBreak/>
        <w:t xml:space="preserve">Alignierung von schweizerdeutschen </w:t>
      </w:r>
      <w:bookmarkEnd w:id="17"/>
      <w:r>
        <w:t>Transkriptionen</w:t>
      </w:r>
      <w:bookmarkEnd w:id="18"/>
    </w:p>
    <w:p w14:paraId="230EABB7" w14:textId="77777777" w:rsidR="0039067B" w:rsidRDefault="0039067B" w:rsidP="0039067B">
      <w:pPr>
        <w:pStyle w:val="berschrift2"/>
      </w:pPr>
      <w:bookmarkStart w:id="19" w:name="_Toc502146138"/>
      <w:bookmarkStart w:id="20" w:name="_Toc503554311"/>
      <w:r>
        <w:t>Satzbewertung</w:t>
      </w:r>
      <w:bookmarkEnd w:id="19"/>
      <w:bookmarkEnd w:id="20"/>
      <w:r>
        <w:t xml:space="preserve"> </w:t>
      </w:r>
    </w:p>
    <w:p w14:paraId="6C96F037" w14:textId="2A995B8B" w:rsidR="00721541" w:rsidRDefault="00721541" w:rsidP="0039067B">
      <w:r>
        <w:t>Für jeden Satz aus einer Satzgruppe wollen wir wissen, wie gut er ist. «Gut» in diesem Zusammenhang bedeutet, wie akkurat die Transkription ist.</w:t>
      </w:r>
      <w:r w:rsidR="00284003">
        <w:t xml:space="preserve"> Eine Bewertung pro Satz hilft uns in folgenden Szenarien:</w:t>
      </w:r>
    </w:p>
    <w:p w14:paraId="5859BCE2" w14:textId="001DE306" w:rsidR="00284003" w:rsidRDefault="00284003" w:rsidP="00284003">
      <w:pPr>
        <w:pStyle w:val="Listenabsatz"/>
        <w:numPr>
          <w:ilvl w:val="0"/>
          <w:numId w:val="33"/>
        </w:numPr>
      </w:pPr>
      <w:r>
        <w:t>Ausfiltern von unbrauchbaren Sätzen:</w:t>
      </w:r>
    </w:p>
    <w:p w14:paraId="159B1202" w14:textId="3477EF40" w:rsidR="00284003" w:rsidRDefault="00284003" w:rsidP="00284003">
      <w:pPr>
        <w:pStyle w:val="Listenabsatz"/>
        <w:numPr>
          <w:ilvl w:val="0"/>
          <w:numId w:val="0"/>
        </w:numPr>
        <w:ind w:left="720"/>
      </w:pPr>
      <w:r>
        <w:t xml:space="preserve">Unbrauchbare Sätze verschlechtern das Alignierungsergebnis. Deshalb wollen wir sie so früh wie möglich erkennen und entfernen. Dieses Verfahren ist im Kapitel </w:t>
      </w:r>
      <w:r>
        <w:fldChar w:fldCharType="begin"/>
      </w:r>
      <w:r>
        <w:instrText xml:space="preserve"> REF _Ref503537010 \h </w:instrText>
      </w:r>
      <w:r>
        <w:fldChar w:fldCharType="separate"/>
      </w:r>
      <w:r>
        <w:t>Ausfilterung</w:t>
      </w:r>
      <w:r>
        <w:fldChar w:fldCharType="end"/>
      </w:r>
      <w:r>
        <w:t xml:space="preserve"> beschrieben.</w:t>
      </w:r>
    </w:p>
    <w:p w14:paraId="78223FE4" w14:textId="0EF0E39F" w:rsidR="00284003" w:rsidRDefault="00284003" w:rsidP="00284003">
      <w:pPr>
        <w:pStyle w:val="Listenabsatz"/>
        <w:numPr>
          <w:ilvl w:val="0"/>
          <w:numId w:val="33"/>
        </w:numPr>
      </w:pPr>
      <w:r>
        <w:t>Satzpaarbildung bei der Wortalignierung:</w:t>
      </w:r>
    </w:p>
    <w:p w14:paraId="4A58FE76" w14:textId="7AA5CE21" w:rsidR="00284003" w:rsidRDefault="00284003" w:rsidP="00284003">
      <w:pPr>
        <w:pStyle w:val="Listenabsatz"/>
        <w:numPr>
          <w:ilvl w:val="0"/>
          <w:numId w:val="0"/>
        </w:numPr>
        <w:ind w:left="720"/>
      </w:pPr>
      <w:r>
        <w:t xml:space="preserve">Die Information, welcher Satz potentiell der beste ist, hilft im eigentlichen Prozess der Wortalignierung. Dies ist im Kapitel </w:t>
      </w:r>
      <w:r>
        <w:fldChar w:fldCharType="begin"/>
      </w:r>
      <w:r>
        <w:instrText xml:space="preserve"> REF _Ref503537177 \h </w:instrText>
      </w:r>
      <w:r>
        <w:fldChar w:fldCharType="separate"/>
      </w:r>
      <w:r>
        <w:t>Wortalignierung</w:t>
      </w:r>
      <w:r>
        <w:fldChar w:fldCharType="end"/>
      </w:r>
      <w:r>
        <w:t xml:space="preserve"> beschrieben.</w:t>
      </w:r>
    </w:p>
    <w:p w14:paraId="6ED4FDEB" w14:textId="73E0A463" w:rsidR="00721541" w:rsidRDefault="00721541" w:rsidP="0039067B"/>
    <w:p w14:paraId="14A114A8" w14:textId="77777777" w:rsidR="00721541" w:rsidRDefault="00721541" w:rsidP="0039067B">
      <w:r>
        <w:t xml:space="preserve">Für die Task-ID 1851 (Audio: </w:t>
      </w:r>
      <w:hyperlink r:id="rId26" w:history="1">
        <w:r w:rsidRPr="004D5242">
          <w:rPr>
            <w:rStyle w:val="Hyperlink"/>
          </w:rPr>
          <w:t>https://dindialaekt.ch/data/transcribe/SDS_CD1_1_3_speaker1_4.mp3</w:t>
        </w:r>
      </w:hyperlink>
      <w:r>
        <w:t>) gibt es beispielsweise folgende vier Transkriptionen:</w:t>
      </w:r>
    </w:p>
    <w:p w14:paraId="4D60D175" w14:textId="77777777" w:rsidR="00721541" w:rsidRDefault="00721541" w:rsidP="00721541">
      <w:pPr>
        <w:pStyle w:val="Listenabsatz"/>
        <w:numPr>
          <w:ilvl w:val="0"/>
          <w:numId w:val="32"/>
        </w:numPr>
      </w:pPr>
      <w:r w:rsidRPr="00721541">
        <w:t>élk ék ékl ékl asda</w:t>
      </w:r>
    </w:p>
    <w:p w14:paraId="09739652" w14:textId="77777777" w:rsidR="00721541" w:rsidRDefault="00721541" w:rsidP="00721541">
      <w:pPr>
        <w:pStyle w:val="Listenabsatz"/>
        <w:numPr>
          <w:ilvl w:val="0"/>
          <w:numId w:val="32"/>
        </w:numPr>
      </w:pPr>
      <w:r w:rsidRPr="00721541">
        <w:t>Nacher heisis uusenageretschöplet ond *** zämebonge weder us weder of d'Reite uecheto od'Frocht heisi am Bode usegrächet ond nachere na Huufe geschtossed.</w:t>
      </w:r>
    </w:p>
    <w:p w14:paraId="13746B70" w14:textId="77777777" w:rsidR="00721541" w:rsidRDefault="00721541" w:rsidP="00721541">
      <w:pPr>
        <w:pStyle w:val="Listenabsatz"/>
        <w:numPr>
          <w:ilvl w:val="0"/>
          <w:numId w:val="32"/>
        </w:numPr>
      </w:pPr>
      <w:r w:rsidRPr="00721541">
        <w:t>nächäär heisis userenangere gschüttlet und Burdine zämme bunge wider us wider ufd Reiti ufetoo ud Frucht heisi am Bode usegrächet und nächäär ane Huufe gschtoosse</w:t>
      </w:r>
    </w:p>
    <w:p w14:paraId="7C225ADE" w14:textId="77777777" w:rsidR="00C65CBD" w:rsidRDefault="00721541" w:rsidP="00C65CBD">
      <w:pPr>
        <w:pStyle w:val="Listenabsatz"/>
        <w:numPr>
          <w:ilvl w:val="0"/>
          <w:numId w:val="32"/>
        </w:numPr>
      </w:pPr>
      <w:r w:rsidRPr="00721541">
        <w:t>Nachhäär héysis usenangèrègschüttlet und Puurdine zämepunge wider us wider uft Reyti uechetoo u Pfrucht heysi am Bode usegrächet unt nachhäär ane Huuffe gschtoosse</w:t>
      </w:r>
    </w:p>
    <w:p w14:paraId="56BF0BAD" w14:textId="77777777" w:rsidR="00C65CBD" w:rsidRDefault="00C65CBD" w:rsidP="00C65CBD">
      <w:r>
        <w:t>Sofort ersichtlich ist, dass Transkription 1 nicht gut und in diesem Fall sogar völlig unbrauchbar ist.</w:t>
      </w:r>
    </w:p>
    <w:p w14:paraId="31B2E21C" w14:textId="77777777" w:rsidR="00C65CBD" w:rsidRDefault="00C65CBD" w:rsidP="00C65CBD">
      <w:r>
        <w:t>Die andern drei Transkriptionen sind zwar brauchbar, weisen jedoch dennoch qualitative Unterschiede auf:</w:t>
      </w:r>
    </w:p>
    <w:p w14:paraId="7CBFFAB1" w14:textId="77777777" w:rsidR="00C65CBD" w:rsidRDefault="00C65CBD" w:rsidP="00C65CBD">
      <w:r>
        <w:t>Transkription 2 ist unvollständig: *** ersetzt hier «</w:t>
      </w:r>
      <w:r w:rsidRPr="00721541">
        <w:t>Burdine</w:t>
      </w:r>
      <w:r>
        <w:t>» oder «</w:t>
      </w:r>
      <w:r w:rsidRPr="00721541">
        <w:t>Puurdine</w:t>
      </w:r>
      <w:r>
        <w:t>».</w:t>
      </w:r>
    </w:p>
    <w:p w14:paraId="04DE55D0" w14:textId="5A5C8055" w:rsidR="0039067B" w:rsidRPr="007A4AA1" w:rsidRDefault="00C65CBD" w:rsidP="00C65CBD">
      <w:r>
        <w:t>Transkription 4 verwendet die Buchstaben è und é, was für schweizerdeutsch eher ungewöhnlich ist.</w:t>
      </w:r>
      <w:r w:rsidR="0039067B">
        <w:br/>
      </w:r>
    </w:p>
    <w:p w14:paraId="608EC73B" w14:textId="1B4625B1" w:rsidR="0039067B" w:rsidRDefault="0039067B" w:rsidP="0039067B">
      <w:r>
        <w:t xml:space="preserve">Die </w:t>
      </w:r>
      <w:r w:rsidR="00406673">
        <w:t xml:space="preserve">automatische </w:t>
      </w:r>
      <w:r>
        <w:t xml:space="preserve">Bewertung der Sätze beruht auf der Prämisse, dass «gute» Transkriptionen sich ähneln und «schlechte» Transkriptionen sich von den anderen stark unterscheiden. </w:t>
      </w:r>
    </w:p>
    <w:p w14:paraId="6D20B7D0" w14:textId="1EFC28C3" w:rsidR="00406673" w:rsidRDefault="00406673" w:rsidP="0039067B">
      <w:r>
        <w:t>In unserem Beispiel ist Transkription 1 zu allen andern unähnlich. Transkription 2 ist zu Transkription 3 und 4 etwa gleich ähnlich, tendenziell etwas ähnlicher zu Transkription 3, da diese keine è und é verwendet. Transkription 3 und 4 sind sich sehr ähnlich.</w:t>
      </w:r>
    </w:p>
    <w:p w14:paraId="5A56FEA8" w14:textId="77777777" w:rsidR="00E7243C" w:rsidRDefault="00406673" w:rsidP="00E7243C">
      <w:pPr>
        <w:keepNext/>
      </w:pPr>
      <w:r>
        <w:lastRenderedPageBreak/>
        <w:t>Wenn wir in der Lage sind, die Ähnlichkeit zwischen den Sätzen zu berechnen, können wir also relativ gut entscheiden, wie «gut» eine Transkription ist.</w:t>
      </w:r>
      <w:r w:rsidR="00EB59B2" w:rsidRPr="00EB59B2">
        <w:rPr>
          <w:noProof/>
        </w:rPr>
        <w:t xml:space="preserve"> </w:t>
      </w:r>
      <w:r w:rsidR="00EB59B2">
        <w:rPr>
          <w:noProof/>
        </w:rPr>
        <w:drawing>
          <wp:inline distT="0" distB="0" distL="0" distR="0" wp14:anchorId="20DB745E" wp14:editId="1E0C0514">
            <wp:extent cx="4177604" cy="31318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0889" cy="3134283"/>
                    </a:xfrm>
                    <a:prstGeom prst="rect">
                      <a:avLst/>
                    </a:prstGeom>
                    <a:noFill/>
                    <a:ln>
                      <a:noFill/>
                    </a:ln>
                  </pic:spPr>
                </pic:pic>
              </a:graphicData>
            </a:graphic>
          </wp:inline>
        </w:drawing>
      </w:r>
    </w:p>
    <w:p w14:paraId="4AB484CD" w14:textId="050F9149" w:rsidR="00406673" w:rsidRDefault="00E7243C" w:rsidP="00E7243C">
      <w:pPr>
        <w:pStyle w:val="Beschriftung"/>
      </w:pPr>
      <w:bookmarkStart w:id="21" w:name="_Toc503554997"/>
      <w:r>
        <w:t xml:space="preserve">Abbildung </w:t>
      </w:r>
      <w:r w:rsidR="00A525FA">
        <w:fldChar w:fldCharType="begin"/>
      </w:r>
      <w:r w:rsidR="00A525FA">
        <w:instrText xml:space="preserve"> SEQ Abbildung \* ARABIC </w:instrText>
      </w:r>
      <w:r w:rsidR="00A525FA">
        <w:fldChar w:fldCharType="separate"/>
      </w:r>
      <w:r w:rsidR="00332CAE">
        <w:rPr>
          <w:noProof/>
        </w:rPr>
        <w:t>2</w:t>
      </w:r>
      <w:r w:rsidR="00A525FA">
        <w:rPr>
          <w:noProof/>
        </w:rPr>
        <w:fldChar w:fldCharType="end"/>
      </w:r>
      <w:r>
        <w:t>: Relationen der Sätze bezüglich Ähnlichkeit</w:t>
      </w:r>
      <w:bookmarkEnd w:id="21"/>
    </w:p>
    <w:p w14:paraId="6A7C9EEA" w14:textId="273EBC7B" w:rsidR="00406673" w:rsidRDefault="00EB59B2" w:rsidP="0039067B">
      <w:r>
        <w:t>Pro Satz also:</w:t>
      </w:r>
    </w:p>
    <w:p w14:paraId="2CD18131" w14:textId="7874A214" w:rsidR="00EB59B2" w:rsidRDefault="00EB59B2" w:rsidP="0039067B">
      <w:r>
        <w:t>Satz 1: schlecht, schlecht, schlecht.</w:t>
      </w:r>
    </w:p>
    <w:p w14:paraId="2D7AE4C9" w14:textId="1B7D3DE4" w:rsidR="00EB59B2" w:rsidRDefault="00EB59B2" w:rsidP="0039067B">
      <w:r>
        <w:t>Satz 2: schlecht, gut, gut.</w:t>
      </w:r>
    </w:p>
    <w:p w14:paraId="2EBC2234" w14:textId="54EF7EBB" w:rsidR="00EB59B2" w:rsidRDefault="00EB59B2" w:rsidP="0039067B">
      <w:r>
        <w:t>Satz 3: schlecht, gut, sehr gut.</w:t>
      </w:r>
    </w:p>
    <w:p w14:paraId="02DDAF11" w14:textId="23940A25" w:rsidR="00EB59B2" w:rsidRDefault="00EB59B2" w:rsidP="0039067B">
      <w:r>
        <w:t>Satz 4: schlecht, gut, sehr gut.</w:t>
      </w:r>
    </w:p>
    <w:p w14:paraId="0155EF9B" w14:textId="77777777" w:rsidR="00EB59B2" w:rsidRDefault="00EB59B2" w:rsidP="0039067B"/>
    <w:p w14:paraId="013D4036" w14:textId="35BCF18E" w:rsidR="00406673" w:rsidRDefault="00406673" w:rsidP="0039067B">
      <w:r>
        <w:t>Folglich brauchen wir ein Verfahren, die Ähnlichkeit zwischen Texten zu bestimmen:</w:t>
      </w:r>
    </w:p>
    <w:p w14:paraId="607E04E3" w14:textId="204CB389" w:rsidR="0039067B" w:rsidRDefault="0039067B" w:rsidP="0039067B">
      <w:r>
        <w:t>So könnte beispielsweise die</w:t>
      </w:r>
      <w:r w:rsidR="002C1C44">
        <w:t xml:space="preserve"> Levenshtein-Distanz</w:t>
      </w:r>
      <w:r>
        <w:t xml:space="preserve"> </w:t>
      </w:r>
      <w:sdt>
        <w:sdtPr>
          <w:id w:val="-545604460"/>
          <w:citation/>
        </w:sdtPr>
        <w:sdtContent>
          <w:r w:rsidR="002C1C44">
            <w:fldChar w:fldCharType="begin"/>
          </w:r>
          <w:r w:rsidR="005950ED">
            <w:instrText xml:space="preserve">CITATION Lev66 \l 2055 </w:instrText>
          </w:r>
          <w:r w:rsidR="002C1C44">
            <w:fldChar w:fldCharType="separate"/>
          </w:r>
          <w:r w:rsidR="006258A8">
            <w:rPr>
              <w:noProof/>
            </w:rPr>
            <w:t>(Levenshtein, 1966)</w:t>
          </w:r>
          <w:r w:rsidR="002C1C44">
            <w:fldChar w:fldCharType="end"/>
          </w:r>
        </w:sdtContent>
      </w:sdt>
      <w:r>
        <w:t xml:space="preserve"> verwendet werden: Es wird die </w:t>
      </w:r>
      <w:r w:rsidRPr="005258ED">
        <w:t>Levenshtein-Distanz</w:t>
      </w:r>
      <w:r>
        <w:t xml:space="preserve"> zwischen jedem Satzpaar berechnet</w:t>
      </w:r>
      <w:r w:rsidR="002C1C44">
        <w:t xml:space="preserve"> und dabei pro Satz die Distanz zu jedem anderen Satz aufsummiert.</w:t>
      </w:r>
    </w:p>
    <w:p w14:paraId="5A9F01AA" w14:textId="27EFF9E4" w:rsidR="002C1C44" w:rsidRDefault="002C1C44" w:rsidP="0039067B"/>
    <w:p w14:paraId="0F975F44" w14:textId="0A87F40D" w:rsidR="00D96594" w:rsidRDefault="00A62ECF" w:rsidP="0039067B">
      <w:r>
        <w:t xml:space="preserve">Im Bereich der automatischen Bewertung von Maschinenübersetzungen wird eine ähnliche Idee genutzt: «the closer a machine translation is to a professional human translation, the better it is» </w:t>
      </w:r>
      <w:sdt>
        <w:sdtPr>
          <w:id w:val="1085808114"/>
          <w:citation/>
        </w:sdtPr>
        <w:sdtContent>
          <w:r>
            <w:fldChar w:fldCharType="begin"/>
          </w:r>
          <w:r w:rsidR="005950ED">
            <w:instrText xml:space="preserve">CITATION Pap02 \l 2055 </w:instrText>
          </w:r>
          <w:r>
            <w:fldChar w:fldCharType="separate"/>
          </w:r>
          <w:r w:rsidR="006258A8">
            <w:rPr>
              <w:noProof/>
            </w:rPr>
            <w:t>(Papineni, Roukos, Ward, &amp; Zhu, 2002)</w:t>
          </w:r>
          <w:r>
            <w:fldChar w:fldCharType="end"/>
          </w:r>
        </w:sdtContent>
      </w:sdt>
      <w:r w:rsidR="00D96594">
        <w:t>, je näher eine Maschinenübersetzung an einer professionellen menschlichen Übersetzung ist, desto besser ist sie.</w:t>
      </w:r>
    </w:p>
    <w:p w14:paraId="499C3BAD" w14:textId="524BC1C9" w:rsidR="00EB59B2" w:rsidRDefault="00D96594" w:rsidP="0039067B">
      <w:r>
        <w:rPr>
          <w:rStyle w:val="reference-text"/>
        </w:rPr>
        <w:t xml:space="preserve">Papineni et al. stellen den </w:t>
      </w:r>
      <w:r>
        <w:t>Algorithmus «</w:t>
      </w:r>
      <w:r w:rsidR="00111F1D">
        <w:t>BLEU</w:t>
      </w:r>
      <w:r>
        <w:t>» vor, der eine Maschinenübersetzung mit einem Set von Referenzübersetzungen vergleicht. Je ähnlicher die Maschinenübersetzung zu den Referenzübersetzungen ist, desto besser wird er bewertet</w:t>
      </w:r>
      <w:r w:rsidR="00FC277C">
        <w:t>, wobei 0 die schlechteste und 1 die beste Bewertung ist</w:t>
      </w:r>
      <w:r w:rsidR="00692518">
        <w:t xml:space="preserve">. </w:t>
      </w:r>
      <w:r w:rsidR="00111F1D">
        <w:t>BLEU</w:t>
      </w:r>
      <w:r w:rsidR="00692518">
        <w:t xml:space="preserve"> hat eine hohe Korrelation zu me</w:t>
      </w:r>
      <w:r w:rsidR="00111F1D">
        <w:t>n</w:t>
      </w:r>
      <w:r w:rsidR="00692518">
        <w:t xml:space="preserve">schlichen Bewertungen und ist eine beliebte und </w:t>
      </w:r>
      <w:r w:rsidR="00111F1D">
        <w:t>einfach zu berechnende</w:t>
      </w:r>
      <w:r w:rsidR="00692518">
        <w:t xml:space="preserve"> Metrik</w:t>
      </w:r>
      <w:r>
        <w:t>.</w:t>
      </w:r>
    </w:p>
    <w:p w14:paraId="3C52776B" w14:textId="29ED8EDF" w:rsidR="00A62ECF" w:rsidRDefault="00D96594" w:rsidP="0039067B">
      <w:r>
        <w:t xml:space="preserve">Wir können </w:t>
      </w:r>
      <w:r w:rsidR="00EB59B2">
        <w:t>dieses Prinzip auf unser Problem anwenden, indem wir jeweils einen der Sätze als zu bewertende Maschinenübersetzung ansehen, und die jeweils anderen Sätze als die Referenzübersetzungen.</w:t>
      </w:r>
    </w:p>
    <w:p w14:paraId="60045B15" w14:textId="5D4BFB5C" w:rsidR="00D96594" w:rsidRDefault="00D96594" w:rsidP="0039067B"/>
    <w:p w14:paraId="46F6E571" w14:textId="143A2E94" w:rsidR="00692518" w:rsidRDefault="00692518" w:rsidP="0039067B">
      <w:r>
        <w:t xml:space="preserve">Mit diesem Verfahren erhalten wir für unsere </w:t>
      </w:r>
      <w:r w:rsidR="009928F0">
        <w:t>v</w:t>
      </w:r>
      <w:r>
        <w:t>ier Sätze folgende Bewertungen, wobei 1 sehr gut und 0 sehr schlecht ist:</w:t>
      </w:r>
    </w:p>
    <w:p w14:paraId="79FD6AFC" w14:textId="0C2400A1" w:rsidR="00692518" w:rsidRDefault="00692518" w:rsidP="0039067B">
      <w:r>
        <w:t xml:space="preserve">Satz 1: </w:t>
      </w:r>
      <w:r w:rsidRPr="00692518">
        <w:t>0.</w:t>
      </w:r>
      <w:r w:rsidR="00DA4D3D" w:rsidRPr="00DA4D3D">
        <w:t>00033940394936699897</w:t>
      </w:r>
    </w:p>
    <w:p w14:paraId="78BABFEC" w14:textId="7C6D781C" w:rsidR="00692518" w:rsidRDefault="00692518" w:rsidP="0039067B">
      <w:r>
        <w:t xml:space="preserve">Satz 2: </w:t>
      </w:r>
      <w:r w:rsidRPr="00692518">
        <w:t>0.</w:t>
      </w:r>
      <w:r w:rsidR="00DA4D3D" w:rsidRPr="00DA4D3D">
        <w:t>5970591840896966</w:t>
      </w:r>
    </w:p>
    <w:p w14:paraId="5BC0124B" w14:textId="31952842" w:rsidR="00692518" w:rsidRDefault="00692518" w:rsidP="0039067B">
      <w:r>
        <w:t xml:space="preserve">Satz 3: </w:t>
      </w:r>
      <w:r w:rsidRPr="00692518">
        <w:t>0.</w:t>
      </w:r>
      <w:r w:rsidR="00DA4D3D" w:rsidRPr="00DA4D3D">
        <w:t>8215011858242206</w:t>
      </w:r>
    </w:p>
    <w:p w14:paraId="13117CAD" w14:textId="6CFD5D48" w:rsidR="00692518" w:rsidRDefault="00692518" w:rsidP="0039067B">
      <w:r>
        <w:t xml:space="preserve">Satz 4: </w:t>
      </w:r>
      <w:r w:rsidRPr="00692518">
        <w:t>0.</w:t>
      </w:r>
      <w:r w:rsidR="00DA4D3D" w:rsidRPr="00DA4D3D">
        <w:t>7990890169242502</w:t>
      </w:r>
    </w:p>
    <w:p w14:paraId="7C54E10B" w14:textId="0920BFF8" w:rsidR="00692518" w:rsidRDefault="00692518" w:rsidP="0039067B"/>
    <w:p w14:paraId="48713A93" w14:textId="3B5C7BDC" w:rsidR="00692518" w:rsidRDefault="00692518" w:rsidP="0039067B">
      <w:r>
        <w:lastRenderedPageBreak/>
        <w:t>Satz 3 schneidet am besten ab, dicht gefolgt von Satz 4. Zu Satz 2 besteht ein gewisser Abstand und Satz 1 hat die mit Abstand am schlechteste Bewertung.</w:t>
      </w:r>
      <w:r w:rsidR="009928F0">
        <w:t xml:space="preserve"> Dies korreliert </w:t>
      </w:r>
      <w:r w:rsidR="00D065C1">
        <w:t>schon ziemlich</w:t>
      </w:r>
      <w:r w:rsidR="009928F0">
        <w:t xml:space="preserve"> gut mit unserer intuitiven Bewertung.</w:t>
      </w:r>
    </w:p>
    <w:p w14:paraId="3E9DB48C" w14:textId="2E03291A" w:rsidR="009928F0" w:rsidRDefault="009928F0" w:rsidP="0039067B"/>
    <w:p w14:paraId="4A4C8FD4" w14:textId="5BFF2676" w:rsidR="009928F0" w:rsidRDefault="009928F0" w:rsidP="0039067B">
      <w:r>
        <w:t xml:space="preserve">Für unsere Zwecke eignet sich </w:t>
      </w:r>
      <w:r w:rsidR="003C09F7">
        <w:t>BLEU</w:t>
      </w:r>
      <w:r>
        <w:t xml:space="preserve"> also sehr gut. Es gibt einige weitere Metriken, die wir nicht in Betracht gezogen haben:</w:t>
      </w:r>
    </w:p>
    <w:p w14:paraId="331A0996" w14:textId="77777777" w:rsidR="00D96594" w:rsidRDefault="00D96594" w:rsidP="0039067B"/>
    <w:p w14:paraId="3BDADF43" w14:textId="1DFCBDC5" w:rsidR="0039067B" w:rsidRDefault="0039067B" w:rsidP="0039067B">
      <w:r>
        <w:t>Word Error Rate</w:t>
      </w:r>
      <w:r w:rsidR="004003E9">
        <w:t>,</w:t>
      </w:r>
      <w:r>
        <w:t xml:space="preserve"> eine Metrik</w:t>
      </w:r>
      <w:r w:rsidR="004003E9">
        <w:t>,</w:t>
      </w:r>
      <w:r>
        <w:t xml:space="preserve"> die auf dem gleichen Prinzip wie die Levenshtein-Distanz basiert, jedoch auf Wortebene agiert, anstatt auf Phonem-Ebene.</w:t>
      </w:r>
    </w:p>
    <w:p w14:paraId="67283174" w14:textId="13CAB0BB" w:rsidR="009928F0" w:rsidRDefault="00C46A66" w:rsidP="0039067B">
      <w:r>
        <w:t xml:space="preserve">METEOR </w:t>
      </w:r>
      <w:sdt>
        <w:sdtPr>
          <w:id w:val="-825198775"/>
          <w:citation/>
        </w:sdtPr>
        <w:sdtContent>
          <w:r>
            <w:fldChar w:fldCharType="begin"/>
          </w:r>
          <w:r>
            <w:instrText xml:space="preserve"> CITATION Ban05 \l 2055 </w:instrText>
          </w:r>
          <w:r>
            <w:fldChar w:fldCharType="separate"/>
          </w:r>
          <w:r w:rsidR="006258A8">
            <w:rPr>
              <w:noProof/>
            </w:rPr>
            <w:t>(Banerjee &amp; Lavie, 2005)</w:t>
          </w:r>
          <w:r>
            <w:fldChar w:fldCharType="end"/>
          </w:r>
        </w:sdtContent>
      </w:sdt>
      <w:r w:rsidR="004003E9">
        <w:t xml:space="preserve"> und NIST </w:t>
      </w:r>
      <w:sdt>
        <w:sdtPr>
          <w:id w:val="1288626694"/>
          <w:citation/>
        </w:sdtPr>
        <w:sdtContent>
          <w:r w:rsidR="004003E9">
            <w:fldChar w:fldCharType="begin"/>
          </w:r>
          <w:r w:rsidR="004003E9">
            <w:instrText xml:space="preserve"> CITATION Geo02 \l 2055 </w:instrText>
          </w:r>
          <w:r w:rsidR="004003E9">
            <w:fldChar w:fldCharType="separate"/>
          </w:r>
          <w:r w:rsidR="006258A8">
            <w:rPr>
              <w:noProof/>
            </w:rPr>
            <w:t>(Doddington, 2002)</w:t>
          </w:r>
          <w:r w:rsidR="004003E9">
            <w:fldChar w:fldCharType="end"/>
          </w:r>
        </w:sdtContent>
      </w:sdt>
      <w:r w:rsidR="004003E9">
        <w:t xml:space="preserve"> bauen auf BLEU auf und versprechen einige Kleinigkeiten zu verbessern.</w:t>
      </w:r>
    </w:p>
    <w:p w14:paraId="5837EAFA" w14:textId="7C184ABF" w:rsidR="004003E9" w:rsidRDefault="004003E9" w:rsidP="0039067B">
      <w:r>
        <w:t xml:space="preserve">LEPOR </w:t>
      </w:r>
      <w:sdt>
        <w:sdtPr>
          <w:id w:val="1942647360"/>
          <w:citation/>
        </w:sdtPr>
        <w:sdtContent>
          <w:r w:rsidR="005950ED">
            <w:fldChar w:fldCharType="begin"/>
          </w:r>
          <w:r w:rsidR="005950ED">
            <w:instrText xml:space="preserve"> CITATION Han12 \l 2055 </w:instrText>
          </w:r>
          <w:r w:rsidR="005950ED">
            <w:fldChar w:fldCharType="separate"/>
          </w:r>
          <w:r w:rsidR="006258A8">
            <w:rPr>
              <w:noProof/>
            </w:rPr>
            <w:t>(Han, Wong, &amp; Chao, 2012)</w:t>
          </w:r>
          <w:r w:rsidR="005950ED">
            <w:fldChar w:fldCharType="end"/>
          </w:r>
        </w:sdtContent>
      </w:sdt>
      <w:r w:rsidR="005950ED">
        <w:t xml:space="preserve"> </w:t>
      </w:r>
      <w:r>
        <w:t>und die verbesserten Iterationen hLEPOR und nLEPOR</w:t>
      </w:r>
      <w:r w:rsidR="005950ED">
        <w:t xml:space="preserve">, die versprechen einige der Probleme mit BLEU und den darauf aufbauenden Metriken zu lösen. </w:t>
      </w:r>
    </w:p>
    <w:p w14:paraId="0CCE0B29" w14:textId="28BFA213" w:rsidR="004003E9" w:rsidRDefault="00E7243C" w:rsidP="0039067B">
      <w:r>
        <w:t>Sowie eine Vielzahl weiterer Metriken und Verfahren. Da</w:t>
      </w:r>
      <w:r w:rsidR="007F2598">
        <w:t xml:space="preserve"> BLEU der de facto Standard ist und</w:t>
      </w:r>
      <w:r>
        <w:t xml:space="preserve"> wir mit BLEU ausreichend gute Ergebnisse erhalten und nicht erwarten, mit einem anderen Verfahren fundamental bessere Ergebnisse zu erhalten, werden wir diese in dieser Arbeit ignorieren.</w:t>
      </w:r>
    </w:p>
    <w:p w14:paraId="5AB96866" w14:textId="70BEB999" w:rsidR="00111F1D" w:rsidRDefault="00111F1D" w:rsidP="0039067B"/>
    <w:p w14:paraId="5FE317D8" w14:textId="28D83F78" w:rsidR="00111F1D" w:rsidRDefault="003C09F7" w:rsidP="0039067B">
      <w:r>
        <w:t xml:space="preserve">All diese </w:t>
      </w:r>
      <w:r w:rsidR="00DA4D3D">
        <w:t>Metriken</w:t>
      </w:r>
      <w:r>
        <w:t xml:space="preserve"> wurden für die Dokumentebene konzipiert. </w:t>
      </w:r>
      <w:r w:rsidR="00DA4D3D">
        <w:t>Auf der Satzebene, wie wir sie hier verwenden, liefern sie etwas schlechtere Ergebnisse. Für BLEU wurden deshalb einige sogenannte Smoothing Funktions entwickelt. Smoothing Function 7 liefert die besten Ergebnisse auf der Satzebene.</w:t>
      </w:r>
      <w:sdt>
        <w:sdtPr>
          <w:id w:val="1390233307"/>
          <w:citation/>
        </w:sdtPr>
        <w:sdtContent>
          <w:r w:rsidR="00DA4D3D">
            <w:fldChar w:fldCharType="begin"/>
          </w:r>
          <w:r w:rsidR="00DA4D3D">
            <w:instrText xml:space="preserve"> CITATION Che14 \l 2055 </w:instrText>
          </w:r>
          <w:r w:rsidR="00DA4D3D">
            <w:fldChar w:fldCharType="separate"/>
          </w:r>
          <w:r w:rsidR="006258A8">
            <w:rPr>
              <w:noProof/>
            </w:rPr>
            <w:t xml:space="preserve"> (Chen &amp; Cherry, 2014)</w:t>
          </w:r>
          <w:r w:rsidR="00DA4D3D">
            <w:fldChar w:fldCharType="end"/>
          </w:r>
        </w:sdtContent>
      </w:sdt>
      <w:r w:rsidR="00DA4D3D">
        <w:t xml:space="preserve"> wir werden diese deshalb hier verwenden.</w:t>
      </w:r>
    </w:p>
    <w:p w14:paraId="1A7D3D64" w14:textId="616FBC02" w:rsidR="00DA4D3D" w:rsidRDefault="00DA4D3D" w:rsidP="0039067B"/>
    <w:p w14:paraId="52920A46" w14:textId="4CD0DD2B" w:rsidR="00DA4D3D" w:rsidRDefault="00DA4D3D" w:rsidP="00DA4D3D"/>
    <w:tbl>
      <w:tblPr>
        <w:tblStyle w:val="Tabellenraster"/>
        <w:tblW w:w="0" w:type="auto"/>
        <w:tblLook w:val="04A0" w:firstRow="1" w:lastRow="0" w:firstColumn="1" w:lastColumn="0" w:noHBand="0" w:noVBand="1"/>
        <w:tblCaption w:val="BLEU Vergleich mit und ohne Smoothing Function"/>
        <w:tblDescription w:val="Mit Smoothing Function wird der Unterschied zwischen guten und schlechten Sätzen noch grösser."/>
      </w:tblPr>
      <w:tblGrid>
        <w:gridCol w:w="677"/>
        <w:gridCol w:w="3046"/>
        <w:gridCol w:w="3367"/>
      </w:tblGrid>
      <w:tr w:rsidR="00DA4D3D" w14:paraId="51ECDDBC" w14:textId="77777777" w:rsidTr="00DA4D3D">
        <w:tc>
          <w:tcPr>
            <w:tcW w:w="677" w:type="dxa"/>
          </w:tcPr>
          <w:p w14:paraId="46EAB9B1" w14:textId="3FE3C442" w:rsidR="00DA4D3D" w:rsidRDefault="00DA4D3D" w:rsidP="00DA4D3D">
            <w:r>
              <w:t>Satz</w:t>
            </w:r>
          </w:p>
        </w:tc>
        <w:tc>
          <w:tcPr>
            <w:tcW w:w="3046" w:type="dxa"/>
          </w:tcPr>
          <w:p w14:paraId="4D60A82D" w14:textId="042CD4C2" w:rsidR="00DA4D3D" w:rsidRDefault="00DA4D3D" w:rsidP="00DA4D3D">
            <w:r>
              <w:t>Default BLEU</w:t>
            </w:r>
          </w:p>
        </w:tc>
        <w:tc>
          <w:tcPr>
            <w:tcW w:w="3367" w:type="dxa"/>
          </w:tcPr>
          <w:p w14:paraId="1020B5D8" w14:textId="661BD73C" w:rsidR="00DA4D3D" w:rsidRDefault="00DA4D3D" w:rsidP="00DA4D3D">
            <w:r>
              <w:t>BLEU mit Smoothing Function 7</w:t>
            </w:r>
          </w:p>
        </w:tc>
      </w:tr>
      <w:tr w:rsidR="00DA4D3D" w14:paraId="04FD8787" w14:textId="77777777" w:rsidTr="00DA4D3D">
        <w:tc>
          <w:tcPr>
            <w:tcW w:w="677" w:type="dxa"/>
          </w:tcPr>
          <w:p w14:paraId="52A27F2D" w14:textId="51FDED94" w:rsidR="00DA4D3D" w:rsidRDefault="00DA4D3D" w:rsidP="00DA4D3D">
            <w:r>
              <w:t>1</w:t>
            </w:r>
          </w:p>
        </w:tc>
        <w:tc>
          <w:tcPr>
            <w:tcW w:w="3046" w:type="dxa"/>
          </w:tcPr>
          <w:p w14:paraId="07034CF7" w14:textId="5A785301" w:rsidR="00DA4D3D" w:rsidRDefault="00DA4D3D" w:rsidP="00DA4D3D">
            <w:r w:rsidRPr="00692518">
              <w:t>0.</w:t>
            </w:r>
            <w:r w:rsidRPr="00DA4D3D">
              <w:t>00033940394936699897</w:t>
            </w:r>
          </w:p>
        </w:tc>
        <w:tc>
          <w:tcPr>
            <w:tcW w:w="3367" w:type="dxa"/>
          </w:tcPr>
          <w:p w14:paraId="24AC6724" w14:textId="7FDA278E" w:rsidR="00DA4D3D" w:rsidRDefault="00DA4D3D" w:rsidP="00DA4D3D">
            <w:r w:rsidRPr="00692518">
              <w:t>0.0002645904060323999</w:t>
            </w:r>
          </w:p>
        </w:tc>
      </w:tr>
      <w:tr w:rsidR="00DA4D3D" w14:paraId="42BE581F" w14:textId="77777777" w:rsidTr="00DA4D3D">
        <w:tc>
          <w:tcPr>
            <w:tcW w:w="677" w:type="dxa"/>
          </w:tcPr>
          <w:p w14:paraId="776DCBD3" w14:textId="7F3AD8EE" w:rsidR="00DA4D3D" w:rsidRDefault="00DA4D3D" w:rsidP="00DA4D3D">
            <w:r>
              <w:t>2</w:t>
            </w:r>
          </w:p>
        </w:tc>
        <w:tc>
          <w:tcPr>
            <w:tcW w:w="3046" w:type="dxa"/>
          </w:tcPr>
          <w:p w14:paraId="0D450968" w14:textId="6034ED5E" w:rsidR="00DA4D3D" w:rsidRDefault="00DA4D3D" w:rsidP="00DA4D3D">
            <w:r w:rsidRPr="00692518">
              <w:t>0.</w:t>
            </w:r>
            <w:r w:rsidRPr="00DA4D3D">
              <w:t>5970591840896966</w:t>
            </w:r>
          </w:p>
        </w:tc>
        <w:tc>
          <w:tcPr>
            <w:tcW w:w="3367" w:type="dxa"/>
          </w:tcPr>
          <w:p w14:paraId="2C869993" w14:textId="7AE2E7FC" w:rsidR="00DA4D3D" w:rsidRDefault="00DA4D3D" w:rsidP="00DA4D3D">
            <w:r w:rsidRPr="00692518">
              <w:t>0.6781557399224509</w:t>
            </w:r>
          </w:p>
        </w:tc>
      </w:tr>
      <w:tr w:rsidR="00DA4D3D" w14:paraId="1F8A094D" w14:textId="77777777" w:rsidTr="00DA4D3D">
        <w:tc>
          <w:tcPr>
            <w:tcW w:w="677" w:type="dxa"/>
          </w:tcPr>
          <w:p w14:paraId="64041FA1" w14:textId="01297FB0" w:rsidR="00DA4D3D" w:rsidRDefault="00DA4D3D" w:rsidP="00DA4D3D">
            <w:r>
              <w:t>3</w:t>
            </w:r>
          </w:p>
        </w:tc>
        <w:tc>
          <w:tcPr>
            <w:tcW w:w="3046" w:type="dxa"/>
          </w:tcPr>
          <w:p w14:paraId="1B476E30" w14:textId="773BB4A8" w:rsidR="00DA4D3D" w:rsidRDefault="00DA4D3D" w:rsidP="00DA4D3D">
            <w:r w:rsidRPr="00692518">
              <w:t>0.</w:t>
            </w:r>
            <w:r w:rsidRPr="00DA4D3D">
              <w:t>8215011858242206</w:t>
            </w:r>
          </w:p>
        </w:tc>
        <w:tc>
          <w:tcPr>
            <w:tcW w:w="3367" w:type="dxa"/>
          </w:tcPr>
          <w:p w14:paraId="1E5AE182" w14:textId="3263893E" w:rsidR="00DA4D3D" w:rsidRDefault="00DA4D3D" w:rsidP="00DA4D3D">
            <w:r w:rsidRPr="00692518">
              <w:t>0.9185006575847926</w:t>
            </w:r>
          </w:p>
        </w:tc>
      </w:tr>
      <w:tr w:rsidR="00DA4D3D" w14:paraId="001F3636" w14:textId="77777777" w:rsidTr="00DA4D3D">
        <w:tc>
          <w:tcPr>
            <w:tcW w:w="677" w:type="dxa"/>
          </w:tcPr>
          <w:p w14:paraId="2B7546A4" w14:textId="4634CCB7" w:rsidR="00DA4D3D" w:rsidRDefault="00DA4D3D" w:rsidP="00DA4D3D">
            <w:r>
              <w:t>4</w:t>
            </w:r>
          </w:p>
        </w:tc>
        <w:tc>
          <w:tcPr>
            <w:tcW w:w="3046" w:type="dxa"/>
          </w:tcPr>
          <w:p w14:paraId="0D9396FB" w14:textId="2159CA17" w:rsidR="00DA4D3D" w:rsidRDefault="00DA4D3D" w:rsidP="00DA4D3D">
            <w:r w:rsidRPr="00692518">
              <w:t>0.</w:t>
            </w:r>
            <w:r w:rsidRPr="00DA4D3D">
              <w:t>7990890169242502</w:t>
            </w:r>
          </w:p>
        </w:tc>
        <w:tc>
          <w:tcPr>
            <w:tcW w:w="3367" w:type="dxa"/>
          </w:tcPr>
          <w:p w14:paraId="7213E403" w14:textId="6DB48440" w:rsidR="00DA4D3D" w:rsidRDefault="00DA4D3D" w:rsidP="00DA4D3D">
            <w:r w:rsidRPr="00692518">
              <w:t>0.8947321304759088</w:t>
            </w:r>
          </w:p>
        </w:tc>
      </w:tr>
    </w:tbl>
    <w:p w14:paraId="03C18BB3" w14:textId="77777777" w:rsidR="00DA4D3D" w:rsidRDefault="00DA4D3D" w:rsidP="00DA4D3D"/>
    <w:p w14:paraId="70E71065" w14:textId="5BDBAD29" w:rsidR="00DA4D3D" w:rsidRDefault="00DA4D3D" w:rsidP="0039067B"/>
    <w:p w14:paraId="158EF09D" w14:textId="397903D9" w:rsidR="00DA4D3D" w:rsidRPr="00DA4D3D" w:rsidRDefault="00DA4D3D" w:rsidP="0039067B">
      <w:r w:rsidRPr="00DA4D3D">
        <w:t>Mit der Smoothing Function ist</w:t>
      </w:r>
      <w:r>
        <w:t xml:space="preserve"> also der</w:t>
      </w:r>
      <w:r w:rsidR="00FB4E8D">
        <w:t xml:space="preserve"> Unterschied zwischen guten und schlechten Sätzen noch etwas grösser geworden. Erwähnenswert ist, dass mit Smoothing Function die Bewertung eines Satzes besser als 1 sein kann</w:t>
      </w:r>
      <w:r w:rsidR="00FC277C">
        <w:t>.</w:t>
      </w:r>
    </w:p>
    <w:p w14:paraId="407C9D43" w14:textId="77777777" w:rsidR="00E7243C" w:rsidRPr="00DA4D3D" w:rsidRDefault="00E7243C" w:rsidP="0039067B"/>
    <w:p w14:paraId="0A32B734" w14:textId="77777777" w:rsidR="0039067B" w:rsidRDefault="0039067B" w:rsidP="0039067B">
      <w:pPr>
        <w:pStyle w:val="berschrift2"/>
      </w:pPr>
      <w:bookmarkStart w:id="22" w:name="_Toc502146139"/>
      <w:bookmarkStart w:id="23" w:name="_Ref503536946"/>
      <w:bookmarkStart w:id="24" w:name="_Ref503536952"/>
      <w:bookmarkStart w:id="25" w:name="_Ref503536955"/>
      <w:bookmarkStart w:id="26" w:name="_Ref503536970"/>
      <w:bookmarkStart w:id="27" w:name="_Ref503537010"/>
      <w:bookmarkStart w:id="28" w:name="_Toc503554312"/>
      <w:r>
        <w:t>Ausfilterung</w:t>
      </w:r>
      <w:bookmarkEnd w:id="22"/>
      <w:bookmarkEnd w:id="23"/>
      <w:bookmarkEnd w:id="24"/>
      <w:bookmarkEnd w:id="25"/>
      <w:bookmarkEnd w:id="26"/>
      <w:bookmarkEnd w:id="27"/>
      <w:bookmarkEnd w:id="28"/>
    </w:p>
    <w:p w14:paraId="56B813EF" w14:textId="700BDEC0" w:rsidR="0080730D" w:rsidRDefault="007352AF" w:rsidP="0039067B">
      <w:r>
        <w:t>Als Bereinigungsprozess wollen wir alle Sätze ausfiltern, die für uns keinen sinnvollen Informationsgehalt haben und potentiell das Ergebnis verschlechtern. Da wir bereits ein Verfahren zur qualitativen Satzbewertung haben, können wir diese Ausfilterung auf den Satzbewertungen basieren.</w:t>
      </w:r>
    </w:p>
    <w:p w14:paraId="126D5D0B" w14:textId="6FE9A59C" w:rsidR="007352AF" w:rsidRDefault="007352AF" w:rsidP="0039067B">
      <w:r>
        <w:t>Im obigen Beispiel zur Task-ID 1851 ist Satz 1 mit der Bewertung von 0.0003 der einzige, den wir ausfiltern wollen. Satz 2 mit einer Bewertung von 0.678 ist für uns wertvoll und soll nicht ausgefiltert werden.</w:t>
      </w:r>
    </w:p>
    <w:p w14:paraId="2F05775C" w14:textId="77777777" w:rsidR="00A1760B" w:rsidRDefault="00A1760B" w:rsidP="00A1760B">
      <w:pPr>
        <w:keepNext/>
      </w:pPr>
      <w:r>
        <w:rPr>
          <w:noProof/>
        </w:rPr>
        <w:lastRenderedPageBreak/>
        <w:drawing>
          <wp:inline distT="0" distB="0" distL="0" distR="0" wp14:anchorId="2BDAA002" wp14:editId="422DB5A3">
            <wp:extent cx="5760720" cy="43205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3D6D696F" w14:textId="211ACBC5" w:rsidR="00D13063" w:rsidRDefault="00A1760B" w:rsidP="00D13063">
      <w:pPr>
        <w:pStyle w:val="Beschriftung"/>
      </w:pPr>
      <w:bookmarkStart w:id="29" w:name="_Toc503554998"/>
      <w:r>
        <w:t xml:space="preserve">Abbildung </w:t>
      </w:r>
      <w:r w:rsidR="00A525FA">
        <w:fldChar w:fldCharType="begin"/>
      </w:r>
      <w:r w:rsidR="00A525FA">
        <w:instrText xml:space="preserve"> SEQ Abbildung \* ARABIC </w:instrText>
      </w:r>
      <w:r w:rsidR="00A525FA">
        <w:fldChar w:fldCharType="separate"/>
      </w:r>
      <w:r w:rsidR="00332CAE">
        <w:rPr>
          <w:noProof/>
        </w:rPr>
        <w:t>3</w:t>
      </w:r>
      <w:r w:rsidR="00A525FA">
        <w:rPr>
          <w:noProof/>
        </w:rPr>
        <w:fldChar w:fldCharType="end"/>
      </w:r>
      <w:r>
        <w:t>: Histogramm der Bewertungen aller Sätze</w:t>
      </w:r>
      <w:bookmarkEnd w:id="29"/>
    </w:p>
    <w:p w14:paraId="7B65C31B" w14:textId="01D7B08D" w:rsidR="00E451E2" w:rsidRPr="00E451E2" w:rsidRDefault="00E451E2" w:rsidP="00E451E2">
      <w:r>
        <w:t xml:space="preserve">Aus Abbildung 2 wird die Verteilung der Bewertungen ersichtlich. Die meisten Bewertungen liegen zwischen 0.8 und 1.1. Der Durchschnitt liegt bei </w:t>
      </w:r>
      <w:r w:rsidRPr="00E451E2">
        <w:t>0.933</w:t>
      </w:r>
      <w:r>
        <w:t>2, der Median bei</w:t>
      </w:r>
      <w:r w:rsidRPr="00E451E2">
        <w:t xml:space="preserve"> 0.969</w:t>
      </w:r>
      <w:r>
        <w:t>8. Nur 51 Sätze haben eine Bewertung von unter 0.5 und 15 davon liegen sogar unter 0.1.</w:t>
      </w:r>
    </w:p>
    <w:tbl>
      <w:tblPr>
        <w:tblStyle w:val="Tabellenraster"/>
        <w:tblW w:w="9201" w:type="dxa"/>
        <w:tblLook w:val="04A0" w:firstRow="1" w:lastRow="0" w:firstColumn="1" w:lastColumn="0" w:noHBand="0" w:noVBand="1"/>
      </w:tblPr>
      <w:tblGrid>
        <w:gridCol w:w="1289"/>
        <w:gridCol w:w="3752"/>
        <w:gridCol w:w="4160"/>
      </w:tblGrid>
      <w:tr w:rsidR="007D6A90" w14:paraId="34565E0D" w14:textId="77777777" w:rsidTr="00A1760B">
        <w:tc>
          <w:tcPr>
            <w:tcW w:w="1289" w:type="dxa"/>
          </w:tcPr>
          <w:p w14:paraId="7D9C3D1E" w14:textId="43996BD9" w:rsidR="007D6A90" w:rsidRDefault="007D6A90" w:rsidP="0039067B">
            <w:r>
              <w:lastRenderedPageBreak/>
              <w:t>Bewertung</w:t>
            </w:r>
          </w:p>
        </w:tc>
        <w:tc>
          <w:tcPr>
            <w:tcW w:w="3752" w:type="dxa"/>
          </w:tcPr>
          <w:p w14:paraId="22C3D573" w14:textId="7F982C3B" w:rsidR="007D6A90" w:rsidRDefault="007D6A90" w:rsidP="0039067B">
            <w:r>
              <w:t>Satz</w:t>
            </w:r>
          </w:p>
        </w:tc>
        <w:tc>
          <w:tcPr>
            <w:tcW w:w="4160" w:type="dxa"/>
          </w:tcPr>
          <w:p w14:paraId="4DE06382" w14:textId="27E9C608" w:rsidR="007D6A90" w:rsidRDefault="007D6A90" w:rsidP="0039067B">
            <w:r>
              <w:t>Referenzsatz</w:t>
            </w:r>
            <w:r w:rsidR="006A13CF">
              <w:t xml:space="preserve"> (mit besserer Bewertung)</w:t>
            </w:r>
          </w:p>
        </w:tc>
      </w:tr>
      <w:tr w:rsidR="007D6A90" w14:paraId="6B7CABCE" w14:textId="77777777" w:rsidTr="00A1760B">
        <w:tc>
          <w:tcPr>
            <w:tcW w:w="1289" w:type="dxa"/>
          </w:tcPr>
          <w:p w14:paraId="1771BBDF" w14:textId="76735D15" w:rsidR="007D6A90" w:rsidRDefault="007D6A90" w:rsidP="0039067B">
            <w:r>
              <w:t>0.000</w:t>
            </w:r>
            <w:r w:rsidR="00A1760B">
              <w:t>26</w:t>
            </w:r>
          </w:p>
        </w:tc>
        <w:tc>
          <w:tcPr>
            <w:tcW w:w="3752" w:type="dxa"/>
          </w:tcPr>
          <w:p w14:paraId="01411C07" w14:textId="5468B518" w:rsidR="007D6A90" w:rsidRDefault="007D6A90" w:rsidP="0039067B">
            <w:r w:rsidRPr="007D6A90">
              <w:t>élk ék ékl ékl asda</w:t>
            </w:r>
          </w:p>
        </w:tc>
        <w:tc>
          <w:tcPr>
            <w:tcW w:w="4160" w:type="dxa"/>
          </w:tcPr>
          <w:p w14:paraId="39DCECFE" w14:textId="1175DF4D" w:rsidR="007D6A90" w:rsidRDefault="007D6A90" w:rsidP="0039067B">
            <w:r w:rsidRPr="007D6A90">
              <w:t>nächäär heisis userenangere gschüttlet und Burdine zämme bunge wider us wider ufd Reiti ufetoo ud Frucht heisi am Bode usegrächet und nächäär ane Huufe gschtoosse</w:t>
            </w:r>
          </w:p>
        </w:tc>
      </w:tr>
      <w:tr w:rsidR="00904B90" w14:paraId="76B5B05D" w14:textId="77777777" w:rsidTr="00A1760B">
        <w:tc>
          <w:tcPr>
            <w:tcW w:w="1289" w:type="dxa"/>
          </w:tcPr>
          <w:p w14:paraId="1D855490" w14:textId="323036AD" w:rsidR="00904B90" w:rsidRDefault="00904B90" w:rsidP="0039067B">
            <w:r w:rsidRPr="00904B90">
              <w:t>0.0089</w:t>
            </w:r>
            <w:r w:rsidR="00A1760B">
              <w:t>6</w:t>
            </w:r>
          </w:p>
        </w:tc>
        <w:tc>
          <w:tcPr>
            <w:tcW w:w="3752" w:type="dxa"/>
          </w:tcPr>
          <w:p w14:paraId="1F09ECC2" w14:textId="7306BE53" w:rsidR="00904B90" w:rsidRPr="007D6A90" w:rsidRDefault="00904B90" w:rsidP="0039067B">
            <w:r w:rsidRPr="00904B90">
              <w:t>thurgauer thurgauer thurgau</w:t>
            </w:r>
          </w:p>
        </w:tc>
        <w:tc>
          <w:tcPr>
            <w:tcW w:w="4160" w:type="dxa"/>
          </w:tcPr>
          <w:p w14:paraId="5ACC9D26" w14:textId="2C596FCC" w:rsidR="00904B90" w:rsidRPr="007D6A90" w:rsidRDefault="00904B90" w:rsidP="0039067B">
            <w:r w:rsidRPr="00904B90">
              <w:t xml:space="preserve">dem isch scho so, </w:t>
            </w:r>
            <w:proofErr w:type="gramStart"/>
            <w:r w:rsidRPr="00904B90">
              <w:t>das</w:t>
            </w:r>
            <w:proofErr w:type="gramEnd"/>
            <w:r w:rsidRPr="00904B90">
              <w:t xml:space="preserve"> mis s Thema sehr interessiert und au imer interessiert hett. aso, ich machs nüd wegem Dschob noch i wäss no gär nid won ig will here nochane. äm- also mi interessierts würkli und es isch kuul.</w:t>
            </w:r>
          </w:p>
        </w:tc>
      </w:tr>
      <w:tr w:rsidR="007D6A90" w14:paraId="3BF1B056" w14:textId="77777777" w:rsidTr="00A1760B">
        <w:tc>
          <w:tcPr>
            <w:tcW w:w="1289" w:type="dxa"/>
          </w:tcPr>
          <w:p w14:paraId="55CF830E" w14:textId="67FFE230" w:rsidR="007D6A90" w:rsidRDefault="007D6A90" w:rsidP="0039067B">
            <w:r w:rsidRPr="007D6A90">
              <w:t>0.0551</w:t>
            </w:r>
          </w:p>
        </w:tc>
        <w:tc>
          <w:tcPr>
            <w:tcW w:w="3752" w:type="dxa"/>
          </w:tcPr>
          <w:p w14:paraId="14E39551" w14:textId="5BDCADBF" w:rsidR="007D6A90" w:rsidRPr="007D6A90" w:rsidRDefault="007D6A90" w:rsidP="0039067B">
            <w:r w:rsidRPr="007D6A90">
              <w:t>Altwiibervolk *** *** Das fuärät gad achli *** ***</w:t>
            </w:r>
          </w:p>
        </w:tc>
        <w:tc>
          <w:tcPr>
            <w:tcW w:w="4160" w:type="dxa"/>
          </w:tcPr>
          <w:p w14:paraId="79E4071C" w14:textId="60BD98F1" w:rsidR="007D6A90" w:rsidRPr="007D6A90" w:rsidRDefault="007D6A90" w:rsidP="0039067B">
            <w:r w:rsidRPr="007D6A90">
              <w:t>Au z Wybervolch cho do nid e so lang schloofe die müend de des ds Belätebrösöm zum z Früestück rüschte und das fueret denn e chli und de mögeds de die eiwer Lüüt ender öppe bis zum Zmittag verliid</w:t>
            </w:r>
          </w:p>
        </w:tc>
      </w:tr>
      <w:tr w:rsidR="007D6A90" w14:paraId="5C601BA1" w14:textId="77777777" w:rsidTr="00A1760B">
        <w:tc>
          <w:tcPr>
            <w:tcW w:w="1289" w:type="dxa"/>
          </w:tcPr>
          <w:p w14:paraId="2EB16EB1" w14:textId="6F6D7FEF" w:rsidR="007D6A90" w:rsidRPr="007D6A90" w:rsidRDefault="007D6A90" w:rsidP="0039067B">
            <w:r w:rsidRPr="007D6A90">
              <w:t>0.204</w:t>
            </w:r>
            <w:r>
              <w:t>2</w:t>
            </w:r>
          </w:p>
        </w:tc>
        <w:tc>
          <w:tcPr>
            <w:tcW w:w="3752" w:type="dxa"/>
          </w:tcPr>
          <w:p w14:paraId="67F0455B" w14:textId="481113E2" w:rsidR="007D6A90" w:rsidRPr="007D6A90" w:rsidRDefault="007D6A90" w:rsidP="0039067B">
            <w:r w:rsidRPr="007D6A90">
              <w:t>Kleider hät er eifsch nebed s'bett gleit *** *** ***</w:t>
            </w:r>
          </w:p>
        </w:tc>
        <w:tc>
          <w:tcPr>
            <w:tcW w:w="4160" w:type="dxa"/>
          </w:tcPr>
          <w:p w14:paraId="07A191B9" w14:textId="3505A3DE" w:rsidR="007D6A90" w:rsidRPr="007D6A90" w:rsidRDefault="007D6A90" w:rsidP="0039067B">
            <w:r w:rsidRPr="007D6A90">
              <w:t>Klaider hät er eifach näb z Bett gworffe so müad ischer gsii und sis Bett isch es bizli ghurz und sini Füass luegend une use</w:t>
            </w:r>
          </w:p>
        </w:tc>
      </w:tr>
      <w:tr w:rsidR="006A13CF" w14:paraId="1E1717EA" w14:textId="77777777" w:rsidTr="00A1760B">
        <w:tc>
          <w:tcPr>
            <w:tcW w:w="1289" w:type="dxa"/>
          </w:tcPr>
          <w:p w14:paraId="13C0B9D1" w14:textId="12E39076" w:rsidR="006A13CF" w:rsidRPr="007D6A90" w:rsidRDefault="006A13CF" w:rsidP="0039067B">
            <w:r w:rsidRPr="006A13CF">
              <w:t>0.3914</w:t>
            </w:r>
          </w:p>
        </w:tc>
        <w:tc>
          <w:tcPr>
            <w:tcW w:w="3752" w:type="dxa"/>
          </w:tcPr>
          <w:p w14:paraId="63A54F88" w14:textId="76E06CF4" w:rsidR="006A13CF" w:rsidRPr="007D6A90" w:rsidRDefault="006A13CF" w:rsidP="0039067B">
            <w:r w:rsidRPr="006A13CF">
              <w:t>nacher wo ich bueb gsi bin sägese gmäht worde *** so het mer e sbögli dra gmacht, an d sägese und hets schön aaböglet *** ***</w:t>
            </w:r>
          </w:p>
        </w:tc>
        <w:tc>
          <w:tcPr>
            <w:tcW w:w="4160" w:type="dxa"/>
          </w:tcPr>
          <w:p w14:paraId="57E8EE9E" w14:textId="716A6C00" w:rsidR="006A13CF" w:rsidRPr="007D6A90" w:rsidRDefault="006A13CF" w:rsidP="0039067B">
            <w:r w:rsidRPr="006A13CF">
              <w:t>daher won ich Bueb gsi bi isch so mit de Sägesse gmeiht worde, neh d Fruchte no schön gschtange isch so hett mer s Beegli dra gmacht, a d Sägesse und hett schön abeeglet und sind d'Schnitter no cho und hei das eweg gno und scheen of d Zettle gleit</w:t>
            </w:r>
          </w:p>
        </w:tc>
      </w:tr>
      <w:tr w:rsidR="006A13CF" w14:paraId="4C5FF688" w14:textId="77777777" w:rsidTr="00A1760B">
        <w:tc>
          <w:tcPr>
            <w:tcW w:w="1289" w:type="dxa"/>
          </w:tcPr>
          <w:p w14:paraId="1AE3F227" w14:textId="320EFA26" w:rsidR="006A13CF" w:rsidRPr="006A13CF" w:rsidRDefault="006A13CF" w:rsidP="0039067B">
            <w:r w:rsidRPr="006A13CF">
              <w:t>0.574</w:t>
            </w:r>
            <w:r>
              <w:t>4</w:t>
            </w:r>
          </w:p>
        </w:tc>
        <w:tc>
          <w:tcPr>
            <w:tcW w:w="3752" w:type="dxa"/>
          </w:tcPr>
          <w:p w14:paraId="35CD8CDF" w14:textId="5F5F06F8" w:rsidR="006A13CF" w:rsidRPr="006A13CF" w:rsidRDefault="006A13CF" w:rsidP="0039067B">
            <w:r w:rsidRPr="006A13CF">
              <w:t>Last tragen Jeder trägt eine Last Jeder trägt einen Teil Wäre es etwas zum Verkaufen, so würde es jeder anbieten</w:t>
            </w:r>
          </w:p>
        </w:tc>
        <w:tc>
          <w:tcPr>
            <w:tcW w:w="4160" w:type="dxa"/>
          </w:tcPr>
          <w:p w14:paraId="29A22486" w14:textId="51379711" w:rsidR="006A13CF" w:rsidRPr="006A13CF" w:rsidRDefault="006A13CF" w:rsidP="0039067B">
            <w:r w:rsidRPr="006A13CF">
              <w:t xml:space="preserve">Büürdeli träge ei jede träit es Bürdeli ei jede träit e Teil </w:t>
            </w:r>
            <w:proofErr w:type="gramStart"/>
            <w:r w:rsidRPr="006A13CF">
              <w:t>wärs</w:t>
            </w:r>
            <w:proofErr w:type="gramEnd"/>
            <w:r w:rsidRPr="006A13CF">
              <w:t xml:space="preserve"> eppis zum Verchräämere, es häts e jede feil.</w:t>
            </w:r>
          </w:p>
        </w:tc>
      </w:tr>
      <w:tr w:rsidR="00904B90" w14:paraId="580B03FC" w14:textId="77777777" w:rsidTr="00A1760B">
        <w:tc>
          <w:tcPr>
            <w:tcW w:w="1289" w:type="dxa"/>
          </w:tcPr>
          <w:p w14:paraId="01724B13" w14:textId="35C59EE2" w:rsidR="00904B90" w:rsidRPr="006A13CF" w:rsidRDefault="00904B90" w:rsidP="0039067B">
            <w:r w:rsidRPr="00904B90">
              <w:t>0.6588</w:t>
            </w:r>
          </w:p>
        </w:tc>
        <w:tc>
          <w:tcPr>
            <w:tcW w:w="3752" w:type="dxa"/>
          </w:tcPr>
          <w:p w14:paraId="18B6C22A" w14:textId="0CE07946" w:rsidR="00904B90" w:rsidRPr="006A13CF" w:rsidRDefault="00904B90" w:rsidP="0039067B">
            <w:r w:rsidRPr="00904B90">
              <w:t xml:space="preserve">Ein jeder wollte mehr Land </w:t>
            </w:r>
            <w:proofErr w:type="gramStart"/>
            <w:r w:rsidRPr="00904B90">
              <w:t>besitzen, ..</w:t>
            </w:r>
            <w:proofErr w:type="gramEnd"/>
            <w:r w:rsidRPr="00904B90">
              <w:t xml:space="preserve"> und sie wurden sich nicht einig. Zuletzt machten sie ab, .... sie wollten an einem bestimmten Tag am frühen Morgen... so wie der Hahn gekräht habe, von jedem Hauptort den Landläufer (Landboten</w:t>
            </w:r>
            <w:proofErr w:type="gramStart"/>
            <w:r w:rsidRPr="00904B90">
              <w:t>)  aussenden..</w:t>
            </w:r>
            <w:proofErr w:type="gramEnd"/>
            <w:r w:rsidRPr="00904B90">
              <w:t xml:space="preserve"> Und dort, wo die beiden aufeinander </w:t>
            </w:r>
            <w:proofErr w:type="gramStart"/>
            <w:r w:rsidRPr="00904B90">
              <w:t>treffen, ..</w:t>
            </w:r>
            <w:proofErr w:type="gramEnd"/>
            <w:r w:rsidRPr="00904B90">
              <w:t xml:space="preserve"> sollte für alle Zeit die Grenze sein.</w:t>
            </w:r>
          </w:p>
        </w:tc>
        <w:tc>
          <w:tcPr>
            <w:tcW w:w="4160" w:type="dxa"/>
          </w:tcPr>
          <w:p w14:paraId="364389D2" w14:textId="78FCE4FF" w:rsidR="00904B90" w:rsidRPr="006A13CF" w:rsidRDefault="00904B90" w:rsidP="0039067B">
            <w:r w:rsidRPr="00904B90">
              <w:t>e jede Teil het welle mi Welt ha und si sind eifach nid z'einte worde do heit's jetzt letscht abgmached si welled amene bschtimmte Tag am morged früe so wi dr Guli kräht heig vo jedem Hauptort der Landläufer usschicke und wo dä beed zämechömet söll für all ebig Ziite d'Gränze si</w:t>
            </w:r>
          </w:p>
        </w:tc>
      </w:tr>
      <w:tr w:rsidR="00904B90" w14:paraId="3ED0E67D" w14:textId="77777777" w:rsidTr="00A1760B">
        <w:tc>
          <w:tcPr>
            <w:tcW w:w="1289" w:type="dxa"/>
          </w:tcPr>
          <w:p w14:paraId="006F0066" w14:textId="3C6FA24B" w:rsidR="00904B90" w:rsidRPr="00904B90" w:rsidRDefault="00904B90" w:rsidP="0039067B">
            <w:r w:rsidRPr="00904B90">
              <w:t>0.7991</w:t>
            </w:r>
          </w:p>
        </w:tc>
        <w:tc>
          <w:tcPr>
            <w:tcW w:w="3752" w:type="dxa"/>
          </w:tcPr>
          <w:p w14:paraId="3D6F0C0B" w14:textId="17420AFF" w:rsidR="00904B90" w:rsidRPr="00904B90" w:rsidRDefault="00904B90" w:rsidP="0039067B">
            <w:r w:rsidRPr="00904B90">
              <w:t>de Bäärgamme mües dä alläg im Herbscht emene *** übergä. dä miends die Gäischtleche Bihäärdig und de Tokter is Aesse iilade und dem Eerebrediger de Chääs psoorge</w:t>
            </w:r>
          </w:p>
        </w:tc>
        <w:tc>
          <w:tcPr>
            <w:tcW w:w="4160" w:type="dxa"/>
          </w:tcPr>
          <w:p w14:paraId="682DC44F" w14:textId="365452E3" w:rsidR="00904B90" w:rsidRPr="00904B90" w:rsidRDefault="00904B90" w:rsidP="0039067B">
            <w:r w:rsidRPr="00904B90">
              <w:t>de Bärgamme müesti allig im Herbscht emene Wiil d'Chilbi vergä, de miends di Geischtliche, di *** und dr Dokter is Ässe iilade und dem Ehreprediger dr Chääs bsorge</w:t>
            </w:r>
          </w:p>
        </w:tc>
      </w:tr>
    </w:tbl>
    <w:p w14:paraId="508DE8D3" w14:textId="77777777" w:rsidR="00AA529D" w:rsidRDefault="00AA529D" w:rsidP="0039067B"/>
    <w:p w14:paraId="0228B113" w14:textId="77777777" w:rsidR="00FF1899" w:rsidRDefault="00FF1899" w:rsidP="0039067B"/>
    <w:p w14:paraId="4EAD62F4" w14:textId="375F24D9" w:rsidR="00FF1899" w:rsidRDefault="00FF1899" w:rsidP="0039067B">
      <w:r>
        <w:lastRenderedPageBreak/>
        <w:t>Aus dieser Tabelle ist ersichtlich, wie schlechte Sätze bewertet werden. Zwei der hier präsentierte Sätze wurden dabei fälschlicherweise auf hochdeutsch transkribiert, was für uns nicht wünschenswert ist.</w:t>
      </w:r>
    </w:p>
    <w:p w14:paraId="7075E34B" w14:textId="77777777" w:rsidR="00FF1899" w:rsidRDefault="00FF1899" w:rsidP="0039067B"/>
    <w:p w14:paraId="5868E788" w14:textId="2D5B4614" w:rsidR="00D13063" w:rsidRDefault="00D13063" w:rsidP="0039067B">
      <w:r>
        <w:t>Der simpelste Weg, Sätze auszufiltern, ist einen Minimalwert einzuführen. Je tiefer dieser ist, desto mehr unbrauchbare Sätze werden nicht ausgefiltert. Je höher der Minimalwert, desto mehr brauchbare Sätze gehen verloren.</w:t>
      </w:r>
      <w:r w:rsidR="00FF1899">
        <w:t xml:space="preserve"> Unter 0.3 sind kaum noch brauchbare Sätze zu finden, über 0.7 sind praktisch alle Sätze brauchbar.</w:t>
      </w:r>
      <w:r w:rsidR="0014571C">
        <w:t xml:space="preserve"> Als Default schlagen wir einen Wert von 0.5 vor.</w:t>
      </w:r>
    </w:p>
    <w:p w14:paraId="219C2F21" w14:textId="77777777" w:rsidR="0014571C" w:rsidRDefault="0014571C" w:rsidP="0039067B"/>
    <w:p w14:paraId="421EE234" w14:textId="5645C68E" w:rsidR="0014571C" w:rsidRDefault="0014571C" w:rsidP="0039067B">
      <w:r>
        <w:t>Etwas schwieriger wird es in Satzgruppen, in denen es nur 2 Transkriptionen gibt.</w:t>
      </w:r>
    </w:p>
    <w:tbl>
      <w:tblPr>
        <w:tblStyle w:val="Tabellenraster"/>
        <w:tblW w:w="9067" w:type="dxa"/>
        <w:tblLook w:val="04A0" w:firstRow="1" w:lastRow="0" w:firstColumn="1" w:lastColumn="0" w:noHBand="0" w:noVBand="1"/>
      </w:tblPr>
      <w:tblGrid>
        <w:gridCol w:w="1289"/>
        <w:gridCol w:w="3752"/>
        <w:gridCol w:w="4026"/>
      </w:tblGrid>
      <w:tr w:rsidR="0014571C" w14:paraId="37E982D0" w14:textId="77777777" w:rsidTr="0014571C">
        <w:tc>
          <w:tcPr>
            <w:tcW w:w="1289" w:type="dxa"/>
          </w:tcPr>
          <w:p w14:paraId="5999080A" w14:textId="22F23DDF" w:rsidR="0014571C" w:rsidRDefault="0014571C" w:rsidP="0039067B">
            <w:r>
              <w:t>Bewertung</w:t>
            </w:r>
          </w:p>
        </w:tc>
        <w:tc>
          <w:tcPr>
            <w:tcW w:w="3752" w:type="dxa"/>
          </w:tcPr>
          <w:p w14:paraId="5ED65ADF" w14:textId="2AD34157" w:rsidR="0014571C" w:rsidRDefault="0014571C" w:rsidP="0039067B">
            <w:r>
              <w:t>Satz A</w:t>
            </w:r>
          </w:p>
        </w:tc>
        <w:tc>
          <w:tcPr>
            <w:tcW w:w="4026" w:type="dxa"/>
          </w:tcPr>
          <w:p w14:paraId="606904C9" w14:textId="49EB8B61" w:rsidR="0014571C" w:rsidRDefault="0014571C" w:rsidP="0039067B">
            <w:r>
              <w:t>Satz B</w:t>
            </w:r>
          </w:p>
        </w:tc>
      </w:tr>
      <w:tr w:rsidR="0014571C" w14:paraId="7049316C" w14:textId="77777777" w:rsidTr="0014571C">
        <w:tc>
          <w:tcPr>
            <w:tcW w:w="1289" w:type="dxa"/>
          </w:tcPr>
          <w:p w14:paraId="144C3FB4" w14:textId="447ADCC2" w:rsidR="0014571C" w:rsidRDefault="0014571C" w:rsidP="0039067B">
            <w:r>
              <w:t>0.35</w:t>
            </w:r>
          </w:p>
        </w:tc>
        <w:tc>
          <w:tcPr>
            <w:tcW w:w="3752" w:type="dxa"/>
          </w:tcPr>
          <w:p w14:paraId="4C34A392" w14:textId="44D522FC" w:rsidR="0014571C" w:rsidRDefault="0014571C" w:rsidP="0039067B">
            <w:r w:rsidRPr="0014571C">
              <w:t xml:space="preserve">Also, Sie fragen wann ich geboren </w:t>
            </w:r>
            <w:proofErr w:type="gramStart"/>
            <w:r w:rsidRPr="0014571C">
              <w:t>bin ?</w:t>
            </w:r>
            <w:proofErr w:type="gramEnd"/>
            <w:r w:rsidRPr="0014571C">
              <w:t xml:space="preserve"> Ich bin am 26. Januar 1912 geboren.</w:t>
            </w:r>
          </w:p>
        </w:tc>
        <w:tc>
          <w:tcPr>
            <w:tcW w:w="4026" w:type="dxa"/>
          </w:tcPr>
          <w:p w14:paraId="1A74074F" w14:textId="5146D8F8" w:rsidR="0014571C" w:rsidRDefault="0014571C" w:rsidP="0039067B">
            <w:proofErr w:type="gramStart"/>
            <w:r w:rsidRPr="0014571C">
              <w:t>jaa  *</w:t>
            </w:r>
            <w:proofErr w:type="gramEnd"/>
            <w:r w:rsidRPr="0014571C">
              <w:t>******wän das ich geboore bi? eem ...ich bin am sächsezwänzigschte Jäner nünzehundertzwölf geboore</w:t>
            </w:r>
          </w:p>
        </w:tc>
      </w:tr>
      <w:tr w:rsidR="0014571C" w14:paraId="142AD0A8" w14:textId="77777777" w:rsidTr="0014571C">
        <w:tc>
          <w:tcPr>
            <w:tcW w:w="1289" w:type="dxa"/>
          </w:tcPr>
          <w:p w14:paraId="24C1D7EE" w14:textId="5A589A55" w:rsidR="0014571C" w:rsidRDefault="0014571C" w:rsidP="0039067B">
            <w:r>
              <w:t>0.53</w:t>
            </w:r>
          </w:p>
        </w:tc>
        <w:tc>
          <w:tcPr>
            <w:tcW w:w="3752" w:type="dxa"/>
          </w:tcPr>
          <w:p w14:paraId="3B8590B1" w14:textId="5B3A225B" w:rsidR="0014571C" w:rsidRPr="0014571C" w:rsidRDefault="0014571C" w:rsidP="0039067B">
            <w:r w:rsidRPr="0014571C">
              <w:t xml:space="preserve">aber es Bögli für e Chäs üse z'näh, do het Hans Fähri gseit, </w:t>
            </w:r>
            <w:proofErr w:type="gramStart"/>
            <w:r w:rsidRPr="0014571C">
              <w:t>das</w:t>
            </w:r>
            <w:proofErr w:type="gramEnd"/>
            <w:r w:rsidRPr="0014571C">
              <w:t xml:space="preserve"> sig z'churzes do manglet mer denn o no z'gseh für nes angers - jo das wei mer denn luege, ja</w:t>
            </w:r>
          </w:p>
        </w:tc>
        <w:tc>
          <w:tcPr>
            <w:tcW w:w="4026" w:type="dxa"/>
          </w:tcPr>
          <w:p w14:paraId="0E0C97DE" w14:textId="2543D303" w:rsidR="0014571C" w:rsidRPr="0014571C" w:rsidRDefault="0014571C" w:rsidP="0039067B">
            <w:r w:rsidRPr="0014571C">
              <w:t>oderes Bögli für è Chääs üüseznäh und det hät hans fäärè gseit das sig z churzes damol luegtemer de scho z gsee fürnes anders</w:t>
            </w:r>
          </w:p>
        </w:tc>
      </w:tr>
      <w:tr w:rsidR="0014571C" w14:paraId="4B3A97D6" w14:textId="77777777" w:rsidTr="0014571C">
        <w:tc>
          <w:tcPr>
            <w:tcW w:w="1289" w:type="dxa"/>
          </w:tcPr>
          <w:p w14:paraId="31D5AF63" w14:textId="328C2E69" w:rsidR="0014571C" w:rsidRDefault="0014571C" w:rsidP="0039067B">
            <w:r>
              <w:t>0.65</w:t>
            </w:r>
          </w:p>
        </w:tc>
        <w:tc>
          <w:tcPr>
            <w:tcW w:w="3752" w:type="dxa"/>
          </w:tcPr>
          <w:p w14:paraId="6DB648DF" w14:textId="3D4A2123" w:rsidR="0014571C" w:rsidRPr="0014571C" w:rsidRDefault="0014571C" w:rsidP="0039067B">
            <w:r w:rsidRPr="0014571C">
              <w:t>jetze chumensch güetlech witer und lüegen uber de abrosch uf ds Dach u gseh - da isch ds zennusch hüt üsgspreiteti gsi</w:t>
            </w:r>
          </w:p>
        </w:tc>
        <w:tc>
          <w:tcPr>
            <w:tcW w:w="4026" w:type="dxa"/>
          </w:tcPr>
          <w:p w14:paraId="05168009" w14:textId="40FEF2D8" w:rsidR="0014571C" w:rsidRPr="0014571C" w:rsidRDefault="0014571C" w:rsidP="0039067B">
            <w:r w:rsidRPr="0014571C">
              <w:t xml:space="preserve">Jetzt bechums güet </w:t>
            </w:r>
            <w:proofErr w:type="gramStart"/>
            <w:r w:rsidRPr="0014571C">
              <w:t>för  hütte</w:t>
            </w:r>
            <w:proofErr w:type="gramEnd"/>
            <w:r w:rsidRPr="0014571C">
              <w:t>, und lüegend öber de äberarsch ufs Dach und gseh, da isch s'Tenusch *** üsbreiteti gsi</w:t>
            </w:r>
          </w:p>
        </w:tc>
      </w:tr>
      <w:tr w:rsidR="0014571C" w14:paraId="47A4A0BE" w14:textId="77777777" w:rsidTr="0014571C">
        <w:tc>
          <w:tcPr>
            <w:tcW w:w="1289" w:type="dxa"/>
          </w:tcPr>
          <w:p w14:paraId="3B1E28AF" w14:textId="0FEB7384" w:rsidR="0014571C" w:rsidRDefault="0014571C" w:rsidP="0039067B">
            <w:r>
              <w:t>0.80</w:t>
            </w:r>
          </w:p>
        </w:tc>
        <w:tc>
          <w:tcPr>
            <w:tcW w:w="3752" w:type="dxa"/>
          </w:tcPr>
          <w:p w14:paraId="0F0B9A4B" w14:textId="4F24E6DD" w:rsidR="0014571C" w:rsidRPr="0014571C" w:rsidRDefault="0014571C" w:rsidP="0039067B">
            <w:r w:rsidRPr="0014571C">
              <w:t xml:space="preserve">Z Hasli hett der Rott-Bueb gläbt Sy Übernae isch offebar derthär cho wiu är als </w:t>
            </w:r>
            <w:proofErr w:type="gramStart"/>
            <w:r w:rsidRPr="0014571C">
              <w:t>Bueb,wie's</w:t>
            </w:r>
            <w:proofErr w:type="gramEnd"/>
            <w:r w:rsidRPr="0014571C">
              <w:t xml:space="preserve"> früecher Bruuch gsi isch lang e Rock agha het Als Schwinger isch är gförderet worde Und är heig Ross-Iise vo blosser Hand abenand grisse</w:t>
            </w:r>
          </w:p>
        </w:tc>
        <w:tc>
          <w:tcPr>
            <w:tcW w:w="4026" w:type="dxa"/>
          </w:tcPr>
          <w:p w14:paraId="4B2AE51F" w14:textId="3C9AEDCB" w:rsidR="0014571C" w:rsidRPr="0014571C" w:rsidRDefault="0014571C" w:rsidP="0039067B">
            <w:r w:rsidRPr="0014571C">
              <w:t>zHasli hät de Rockbueb gläbt si Uebername isch offebar deet häärchoo wüu är as Bueb, wis früner Bruuch gsi isch lang ne Rock aagha héd Us Schwinger ischèr gförchtet woorde und er häig Rossiise vo bloosser hand abenanggrisse</w:t>
            </w:r>
          </w:p>
        </w:tc>
      </w:tr>
    </w:tbl>
    <w:p w14:paraId="4DDF15F1" w14:textId="387CEB78" w:rsidR="0014571C" w:rsidRDefault="0014571C" w:rsidP="0039067B">
      <w:r>
        <w:t>Satzgruppen mit nur 2 Transkriptionen scheinen tendenziell schlechter bewertet zu werden.</w:t>
      </w:r>
      <w:r w:rsidR="00584A60">
        <w:t xml:space="preserve"> Diese Sätze haben eine durchschnittliche Bewertung von lediglich </w:t>
      </w:r>
      <w:r w:rsidR="00584A60" w:rsidRPr="00584A60">
        <w:t>0.676</w:t>
      </w:r>
      <w:r w:rsidR="00584A60">
        <w:t>.</w:t>
      </w:r>
    </w:p>
    <w:p w14:paraId="2B623735" w14:textId="3AD112C6" w:rsidR="00584A60" w:rsidRDefault="00584A60" w:rsidP="0039067B"/>
    <w:p w14:paraId="54548730" w14:textId="366F11DA" w:rsidR="00584A60" w:rsidRDefault="00584A60" w:rsidP="0039067B">
      <w:r>
        <w:t xml:space="preserve">Auch hier gibt es weitere Ansätze, Outlier auszufiltern, die wir nicht </w:t>
      </w:r>
      <w:r w:rsidR="0067124D">
        <w:t>weiterverfolgen</w:t>
      </w:r>
      <w:r>
        <w:t xml:space="preserve"> konnten:</w:t>
      </w:r>
    </w:p>
    <w:p w14:paraId="52697A41" w14:textId="77777777" w:rsidR="0014571C" w:rsidRDefault="0014571C" w:rsidP="0039067B"/>
    <w:p w14:paraId="3ED4404E" w14:textId="5E29DF2E" w:rsidR="007352AF" w:rsidRDefault="005922AA" w:rsidP="0039067B">
      <w:r>
        <w:t xml:space="preserve">In der Statistik </w:t>
      </w:r>
      <w:r w:rsidR="00E37157">
        <w:t>werden</w:t>
      </w:r>
      <w:r>
        <w:t xml:space="preserve"> Outlier mittels </w:t>
      </w:r>
      <w:r w:rsidR="00D13063">
        <w:t xml:space="preserve">Durchschnitt und Standardabweichung </w:t>
      </w:r>
      <w:r w:rsidR="00E37157">
        <w:t>erkannt</w:t>
      </w:r>
      <w:r w:rsidR="00D13063">
        <w:t>.</w:t>
      </w:r>
      <w:r w:rsidR="00E37157">
        <w:t xml:space="preserve"> Dieser Ansatz ist für unsere Daten jedoch weniger geeignet, da statistische Methoden oft von normalverteilten Daten und grösseren Datenmengen ausgehen.</w:t>
      </w:r>
    </w:p>
    <w:p w14:paraId="0763D363" w14:textId="77777777" w:rsidR="00E37157" w:rsidRDefault="00E37157" w:rsidP="0039067B"/>
    <w:p w14:paraId="0F4D2D42" w14:textId="30F7E81B" w:rsidR="007352AF" w:rsidRDefault="00E37157" w:rsidP="0039067B">
      <w:r>
        <w:t>Pro Gruppe könnten die Sätze in unterschiedliche Qualität</w:t>
      </w:r>
      <w:r w:rsidR="0067124D">
        <w:t>skategorien</w:t>
      </w:r>
      <w:r>
        <w:t xml:space="preserve"> klassifiziert werden. Danach könnten die schlechtesten</w:t>
      </w:r>
      <w:r w:rsidR="0067124D">
        <w:t xml:space="preserve"> Kategorien</w:t>
      </w:r>
      <w:r>
        <w:t xml:space="preserve"> verworfen werden. Dies liesse sich als eine Art eindimensionaler Clustering Algorithmus implementieren</w:t>
      </w:r>
      <w:sdt>
        <w:sdtPr>
          <w:id w:val="1157499711"/>
          <w:citation/>
        </w:sdtPr>
        <w:sdtContent>
          <w:r>
            <w:fldChar w:fldCharType="begin"/>
          </w:r>
          <w:r>
            <w:instrText xml:space="preserve"> CITATION Geo67 \l 2055 </w:instrText>
          </w:r>
          <w:r>
            <w:fldChar w:fldCharType="separate"/>
          </w:r>
          <w:r w:rsidR="006258A8">
            <w:rPr>
              <w:noProof/>
            </w:rPr>
            <w:t xml:space="preserve"> (Jenks, 1967)</w:t>
          </w:r>
          <w:r>
            <w:fldChar w:fldCharType="end"/>
          </w:r>
        </w:sdtContent>
      </w:sdt>
      <w:r w:rsidR="0067124D">
        <w:t xml:space="preserve">. </w:t>
      </w:r>
    </w:p>
    <w:p w14:paraId="0DC3B326" w14:textId="7680F94B" w:rsidR="0067124D" w:rsidRDefault="0067124D" w:rsidP="0039067B"/>
    <w:p w14:paraId="4CE899DF" w14:textId="15232FDE" w:rsidR="0067124D" w:rsidRDefault="0067124D" w:rsidP="0039067B">
      <w:r>
        <w:t>Man könnte versuchen, die durchschnittliche Bewertung innerhalb einer Satzgruppe zu verbessern, indem iterativ der Satz mit der schlechtesten Bewertung ausgeschlossen und der Durchschnitt neu berechnet wird. Sobald sich der Durchschnitt nicht mehr gross ändert, wurden alle schlechten Sätze ausgefiltert. So verlagert sich das Problem zu der Frage, was eine grosse Veränderung des Durchschnitts ist.</w:t>
      </w:r>
    </w:p>
    <w:p w14:paraId="06D45ACA" w14:textId="0194E51E" w:rsidR="007352AF" w:rsidRDefault="007352AF" w:rsidP="0039067B"/>
    <w:p w14:paraId="482650F1" w14:textId="586B9B58" w:rsidR="0067124D" w:rsidRDefault="0067124D" w:rsidP="0039067B">
      <w:r>
        <w:t>Für die Zwecke dieser Arbeit sind wir nicht davon überzeugt, dass einer dieser alternativen Ansätze uns merklich bessere Resultate liefern wird.</w:t>
      </w:r>
      <w:r w:rsidR="00CE18C6">
        <w:t xml:space="preserve"> Weiter macht es unser Ansatz eines </w:t>
      </w:r>
      <w:r w:rsidR="00CE18C6">
        <w:lastRenderedPageBreak/>
        <w:t>einfachen Minimalwerts für einen Benutzer sehr einfach, diesen mit vorhersagbaren Resultaten anzupassen. So können wir dem Benutzer die Möglichkeit geben, den Tradeoff zwischen fälschlicherweise gefilterten und fälschlicherweise ungefilterten Sätzen selbst zu bestimmen.</w:t>
      </w:r>
    </w:p>
    <w:p w14:paraId="43D5D793" w14:textId="0840841A" w:rsidR="0039067B" w:rsidRDefault="0039067B" w:rsidP="0039067B">
      <w:pPr>
        <w:pStyle w:val="berschrift2"/>
      </w:pPr>
      <w:bookmarkStart w:id="30" w:name="_Toc502146140"/>
      <w:bookmarkStart w:id="31" w:name="_Ref503537177"/>
      <w:bookmarkStart w:id="32" w:name="_Toc503554313"/>
      <w:r>
        <w:t>Wortalignierung</w:t>
      </w:r>
      <w:bookmarkEnd w:id="30"/>
      <w:bookmarkEnd w:id="31"/>
      <w:bookmarkEnd w:id="32"/>
    </w:p>
    <w:p w14:paraId="2E1886A1" w14:textId="5385B877" w:rsidR="00740B03" w:rsidRPr="006609A1" w:rsidRDefault="006609A1" w:rsidP="00740B03">
      <w:r w:rsidRPr="006609A1">
        <w:t xml:space="preserve">Für die </w:t>
      </w:r>
      <w:r w:rsidR="005C7095" w:rsidRPr="006609A1">
        <w:t xml:space="preserve">Task-ID 2020 (Audio: </w:t>
      </w:r>
      <w:hyperlink r:id="rId29" w:history="1">
        <w:r w:rsidRPr="006609A1">
          <w:rPr>
            <w:rStyle w:val="Hyperlink"/>
          </w:rPr>
          <w:t>https://dindialaekt.ch/data/transcribe/SDS_CD3_2_17_speaker1_2.mp3</w:t>
        </w:r>
      </w:hyperlink>
      <w:r w:rsidRPr="006609A1">
        <w:t>)</w:t>
      </w:r>
      <w:r>
        <w:t xml:space="preserve"> gibt es folgende Transkriptionen (für dieses Beispiel gekürzt)</w:t>
      </w:r>
      <w:r w:rsidRPr="006609A1">
        <w:t>:</w:t>
      </w:r>
    </w:p>
    <w:p w14:paraId="054943EE" w14:textId="4D4FDE99" w:rsidR="006609A1" w:rsidRDefault="006609A1" w:rsidP="006609A1">
      <w:pPr>
        <w:pStyle w:val="Listenabsatz"/>
        <w:numPr>
          <w:ilvl w:val="0"/>
          <w:numId w:val="33"/>
        </w:numPr>
      </w:pPr>
      <w:r w:rsidRPr="006609A1">
        <w:t>Im Winter momè jo nömme graase dä goopme uf Püni ue</w:t>
      </w:r>
    </w:p>
    <w:p w14:paraId="2C81698B" w14:textId="1AEDFF43" w:rsidR="006609A1" w:rsidRDefault="006609A1" w:rsidP="006609A1">
      <w:pPr>
        <w:pStyle w:val="Listenabsatz"/>
        <w:numPr>
          <w:ilvl w:val="0"/>
          <w:numId w:val="33"/>
        </w:numPr>
      </w:pPr>
      <w:r w:rsidRPr="006609A1">
        <w:t>Im Winter mue me ja nüme grase, de goht me uf d Bühni ue</w:t>
      </w:r>
    </w:p>
    <w:p w14:paraId="15249CAC" w14:textId="62DF950C" w:rsidR="006609A1" w:rsidRDefault="006609A1" w:rsidP="006609A1">
      <w:pPr>
        <w:pStyle w:val="Listenabsatz"/>
        <w:numPr>
          <w:ilvl w:val="0"/>
          <w:numId w:val="33"/>
        </w:numPr>
      </w:pPr>
      <w:r w:rsidRPr="006609A1">
        <w:t>Im winter mome jo nümme grase, denn gohtmä uft bühni ue</w:t>
      </w:r>
    </w:p>
    <w:p w14:paraId="604121CA" w14:textId="4E4EBB85" w:rsidR="006609A1" w:rsidRDefault="006609A1" w:rsidP="006262D0">
      <w:pPr>
        <w:pStyle w:val="Listenabsatz"/>
        <w:numPr>
          <w:ilvl w:val="0"/>
          <w:numId w:val="33"/>
        </w:numPr>
      </w:pPr>
      <w:r w:rsidRPr="006609A1">
        <w:t>im Winter mueme ja nümme grase, de got me ga d Bühni ue</w:t>
      </w:r>
    </w:p>
    <w:p w14:paraId="3D7CC445" w14:textId="77777777" w:rsidR="00827247" w:rsidRDefault="00827247" w:rsidP="00827247"/>
    <w:p w14:paraId="177E2791" w14:textId="40266387" w:rsidR="005300A9" w:rsidRDefault="00827247" w:rsidP="005300A9">
      <w:r>
        <w:t xml:space="preserve">Ziel der Wortalignierung ist es, aus den vorhandenen Transkriptionen alle Schreibvarianten für die jeweils gleichbedeutenden Ausdrücke zu finden. </w:t>
      </w:r>
      <w:r w:rsidR="005300A9">
        <w:t xml:space="preserve">Unter einem Ausdruck verstehen wir das kleinste Wort-N-Gramm, das direkt mit einem einzelnen Wort aligniert werden kann. </w:t>
      </w:r>
    </w:p>
    <w:p w14:paraId="2A191E7F" w14:textId="260298E0" w:rsidR="005300A9" w:rsidRDefault="00827247" w:rsidP="006609A1">
      <w:r>
        <w:t xml:space="preserve">Gross- Kleinschreibung und Satzzeichen ignorieren wir hierbei. So gehören </w:t>
      </w:r>
      <w:r w:rsidR="006262D0">
        <w:t>'</w:t>
      </w:r>
      <w:r>
        <w:t>graase</w:t>
      </w:r>
      <w:r w:rsidR="006262D0">
        <w:t>'</w:t>
      </w:r>
      <w:r>
        <w:t xml:space="preserve"> und ‘grase’ zusammen, sowie </w:t>
      </w:r>
      <w:r w:rsidR="006262D0">
        <w:t>'</w:t>
      </w:r>
      <w:r>
        <w:t>jo</w:t>
      </w:r>
      <w:r w:rsidR="006262D0">
        <w:t>'</w:t>
      </w:r>
      <w:r>
        <w:t xml:space="preserve"> und</w:t>
      </w:r>
      <w:r w:rsidR="006262D0">
        <w:t xml:space="preserve"> '</w:t>
      </w:r>
      <w:r>
        <w:t>ja</w:t>
      </w:r>
      <w:r w:rsidR="006262D0">
        <w:t>'</w:t>
      </w:r>
      <w:r>
        <w:t xml:space="preserve">. Für die Wörter </w:t>
      </w:r>
      <w:r w:rsidR="006262D0">
        <w:t>'</w:t>
      </w:r>
      <w:r>
        <w:t>im</w:t>
      </w:r>
      <w:r w:rsidR="006262D0">
        <w:t>'</w:t>
      </w:r>
      <w:r>
        <w:t xml:space="preserve"> und </w:t>
      </w:r>
      <w:r w:rsidR="006262D0">
        <w:t>'</w:t>
      </w:r>
      <w:r>
        <w:t>winter</w:t>
      </w:r>
      <w:r w:rsidR="006262D0">
        <w:t>'</w:t>
      </w:r>
      <w:r>
        <w:t xml:space="preserve"> gibt es keine alternativen Schreibvarianten.</w:t>
      </w:r>
    </w:p>
    <w:p w14:paraId="00A841BB" w14:textId="2C363084" w:rsidR="00827247" w:rsidRDefault="00827247" w:rsidP="006609A1">
      <w:r>
        <w:t xml:space="preserve">Gewisse Ausdrücke werden von manchen Leuten zusammen oder getrennt geschrieben. Hier gehören </w:t>
      </w:r>
      <w:r w:rsidR="006262D0">
        <w:t>'</w:t>
      </w:r>
      <w:r>
        <w:t>momè</w:t>
      </w:r>
      <w:r w:rsidR="006262D0">
        <w:t>'</w:t>
      </w:r>
      <w:r>
        <w:t xml:space="preserve">, </w:t>
      </w:r>
      <w:r w:rsidR="006262D0">
        <w:t>'</w:t>
      </w:r>
      <w:r>
        <w:t xml:space="preserve">mue me’, </w:t>
      </w:r>
      <w:r w:rsidR="006262D0">
        <w:t>'</w:t>
      </w:r>
      <w:r>
        <w:t>mome</w:t>
      </w:r>
      <w:r w:rsidR="006262D0">
        <w:t>'</w:t>
      </w:r>
      <w:r>
        <w:t xml:space="preserve"> und </w:t>
      </w:r>
      <w:r w:rsidR="006262D0">
        <w:t>'</w:t>
      </w:r>
      <w:r>
        <w:t>mueme</w:t>
      </w:r>
      <w:r w:rsidR="006262D0">
        <w:t>'</w:t>
      </w:r>
      <w:r>
        <w:t xml:space="preserve"> zusammen. </w:t>
      </w:r>
      <w:r w:rsidR="005300A9">
        <w:t xml:space="preserve">Interessant ist hier, dass das Bigramm </w:t>
      </w:r>
      <w:r w:rsidR="006262D0">
        <w:t>'</w:t>
      </w:r>
      <w:r w:rsidR="005300A9">
        <w:t>mue me</w:t>
      </w:r>
      <w:r w:rsidR="006262D0">
        <w:t>'</w:t>
      </w:r>
      <w:r w:rsidR="005300A9">
        <w:t xml:space="preserve"> ein einzelner Ausdruck ist.</w:t>
      </w:r>
    </w:p>
    <w:p w14:paraId="6299C648" w14:textId="39ABEFC0" w:rsidR="006262D0" w:rsidRDefault="006262D0" w:rsidP="006609A1">
      <w:r>
        <w:t xml:space="preserve">Das Wort 'ga' im vierten Satz ist nicht gleichbedeutend mit </w:t>
      </w:r>
      <w:r w:rsidR="005D600C">
        <w:t xml:space="preserve">den Ausdrücken 'uf', 'uf d' und 'uft'. Wie wir dieses ausfiltern, wird im Kapitel </w:t>
      </w:r>
      <w:r w:rsidR="005D600C">
        <w:fldChar w:fldCharType="begin"/>
      </w:r>
      <w:r w:rsidR="005D600C">
        <w:instrText xml:space="preserve"> REF _Ref503716797 \h </w:instrText>
      </w:r>
      <w:r w:rsidR="005D600C">
        <w:fldChar w:fldCharType="separate"/>
      </w:r>
      <w:r w:rsidR="005D600C">
        <w:t>Filterung des Alignments</w:t>
      </w:r>
      <w:r w:rsidR="005D600C">
        <w:fldChar w:fldCharType="end"/>
      </w:r>
      <w:r w:rsidR="005D600C">
        <w:t xml:space="preserve"> behandelt.</w:t>
      </w:r>
    </w:p>
    <w:p w14:paraId="1B707655" w14:textId="39475E16" w:rsidR="006609A1" w:rsidRDefault="00827247" w:rsidP="006609A1">
      <w:r>
        <w:t>Konkret wollen wir für dieses Beispiel Output in folgendem Format:</w:t>
      </w:r>
    </w:p>
    <w:p w14:paraId="01F137AE" w14:textId="2FF117ED" w:rsidR="005300A9" w:rsidRPr="00A525FA" w:rsidRDefault="005300A9" w:rsidP="005300A9">
      <w:pPr>
        <w:pStyle w:val="data"/>
        <w:rPr>
          <w:lang w:val="de-CH"/>
        </w:rPr>
      </w:pPr>
      <w:r w:rsidRPr="00A525FA">
        <w:rPr>
          <w:lang w:val="de-CH"/>
        </w:rPr>
        <w:t>[</w:t>
      </w:r>
    </w:p>
    <w:p w14:paraId="4F2FAE25" w14:textId="2465E956" w:rsidR="005300A9" w:rsidRPr="005300A9" w:rsidRDefault="005300A9" w:rsidP="006262D0">
      <w:pPr>
        <w:pStyle w:val="data"/>
        <w:ind w:firstLine="709"/>
        <w:rPr>
          <w:lang w:val="de-CH"/>
        </w:rPr>
      </w:pPr>
      <w:r w:rsidRPr="005300A9">
        <w:rPr>
          <w:lang w:val="de-CH"/>
        </w:rPr>
        <w:t>["im"],</w:t>
      </w:r>
    </w:p>
    <w:p w14:paraId="0696E828" w14:textId="51459CEF" w:rsidR="005300A9" w:rsidRPr="005300A9" w:rsidRDefault="005300A9" w:rsidP="006262D0">
      <w:pPr>
        <w:pStyle w:val="data"/>
        <w:ind w:firstLine="709"/>
        <w:rPr>
          <w:lang w:val="de-CH"/>
        </w:rPr>
      </w:pPr>
      <w:r w:rsidRPr="005300A9">
        <w:rPr>
          <w:lang w:val="de-CH"/>
        </w:rPr>
        <w:t>["winter"],</w:t>
      </w:r>
    </w:p>
    <w:p w14:paraId="05D94788" w14:textId="44803855" w:rsidR="005300A9" w:rsidRPr="005300A9" w:rsidRDefault="005300A9" w:rsidP="006262D0">
      <w:pPr>
        <w:pStyle w:val="data"/>
        <w:ind w:firstLine="709"/>
        <w:rPr>
          <w:lang w:val="de-CH"/>
        </w:rPr>
      </w:pPr>
      <w:r w:rsidRPr="005300A9">
        <w:rPr>
          <w:lang w:val="de-CH"/>
        </w:rPr>
        <w:t>["momè", "mue me", "mome", "mueme"],</w:t>
      </w:r>
    </w:p>
    <w:p w14:paraId="7420A1AC" w14:textId="3CB19A5D" w:rsidR="005300A9" w:rsidRDefault="005300A9" w:rsidP="006262D0">
      <w:pPr>
        <w:pStyle w:val="data"/>
        <w:ind w:firstLine="709"/>
        <w:rPr>
          <w:lang w:val="de-CH"/>
        </w:rPr>
      </w:pPr>
      <w:r w:rsidRPr="005300A9">
        <w:rPr>
          <w:lang w:val="de-CH"/>
        </w:rPr>
        <w:t>["jo", "ja</w:t>
      </w:r>
      <w:r>
        <w:rPr>
          <w:lang w:val="de-CH"/>
        </w:rPr>
        <w:t>"],</w:t>
      </w:r>
    </w:p>
    <w:p w14:paraId="047BB2A3" w14:textId="10A57263" w:rsidR="005300A9" w:rsidRDefault="005300A9" w:rsidP="006262D0">
      <w:pPr>
        <w:pStyle w:val="data"/>
        <w:ind w:firstLine="709"/>
        <w:rPr>
          <w:lang w:val="de-CH"/>
        </w:rPr>
      </w:pPr>
      <w:r>
        <w:rPr>
          <w:lang w:val="de-CH"/>
        </w:rPr>
        <w:t>[</w:t>
      </w:r>
      <w:r w:rsidR="006262D0">
        <w:rPr>
          <w:lang w:val="de-CH"/>
        </w:rPr>
        <w:t>"nömme", "nüme", "nümme"],</w:t>
      </w:r>
    </w:p>
    <w:p w14:paraId="15DFE3A2" w14:textId="5971617D" w:rsidR="006262D0" w:rsidRDefault="006262D0" w:rsidP="006262D0">
      <w:pPr>
        <w:pStyle w:val="data"/>
        <w:ind w:firstLine="709"/>
        <w:rPr>
          <w:lang w:val="de-CH"/>
        </w:rPr>
      </w:pPr>
      <w:r>
        <w:rPr>
          <w:lang w:val="de-CH"/>
        </w:rPr>
        <w:t>["graase", "grase"],</w:t>
      </w:r>
    </w:p>
    <w:p w14:paraId="6DB5D133" w14:textId="13BF6E94" w:rsidR="006262D0" w:rsidRPr="006262D0" w:rsidRDefault="006262D0" w:rsidP="006262D0">
      <w:pPr>
        <w:pStyle w:val="data"/>
        <w:ind w:firstLine="709"/>
        <w:rPr>
          <w:lang w:val="fr-CH"/>
        </w:rPr>
      </w:pPr>
      <w:r w:rsidRPr="006262D0">
        <w:rPr>
          <w:lang w:val="fr-CH"/>
        </w:rPr>
        <w:t>["dä", "de", "denn"],</w:t>
      </w:r>
    </w:p>
    <w:p w14:paraId="3201E5A1" w14:textId="04DE6FD9" w:rsidR="006262D0" w:rsidRDefault="006262D0" w:rsidP="006262D0">
      <w:pPr>
        <w:pStyle w:val="data"/>
        <w:ind w:firstLine="709"/>
      </w:pPr>
      <w:r w:rsidRPr="006262D0">
        <w:t>["goopme", "goht me", "gohtmä" "g</w:t>
      </w:r>
      <w:r>
        <w:t>ot me"],</w:t>
      </w:r>
    </w:p>
    <w:p w14:paraId="1F777496" w14:textId="163F6A12" w:rsidR="006262D0" w:rsidRPr="00A525FA" w:rsidRDefault="006262D0" w:rsidP="006262D0">
      <w:pPr>
        <w:pStyle w:val="data"/>
        <w:ind w:firstLine="709"/>
        <w:rPr>
          <w:lang w:val="de-CH"/>
        </w:rPr>
      </w:pPr>
      <w:r w:rsidRPr="00A525FA">
        <w:rPr>
          <w:lang w:val="de-CH"/>
        </w:rPr>
        <w:t>["uf", "uf d", "uft"],</w:t>
      </w:r>
    </w:p>
    <w:p w14:paraId="601785F1" w14:textId="506243C9" w:rsidR="006262D0" w:rsidRPr="00A525FA" w:rsidRDefault="006262D0" w:rsidP="006262D0">
      <w:pPr>
        <w:pStyle w:val="data"/>
        <w:ind w:firstLine="709"/>
        <w:rPr>
          <w:lang w:val="de-CH"/>
        </w:rPr>
      </w:pPr>
      <w:r w:rsidRPr="00A525FA">
        <w:rPr>
          <w:lang w:val="de-CH"/>
        </w:rPr>
        <w:t>["püni", "bühni"],</w:t>
      </w:r>
    </w:p>
    <w:p w14:paraId="08CBEC3E" w14:textId="604D0229" w:rsidR="006262D0" w:rsidRPr="005D600C" w:rsidRDefault="006262D0" w:rsidP="006262D0">
      <w:pPr>
        <w:pStyle w:val="data"/>
        <w:ind w:firstLine="709"/>
        <w:rPr>
          <w:lang w:val="de-CH"/>
        </w:rPr>
      </w:pPr>
      <w:r w:rsidRPr="005D600C">
        <w:rPr>
          <w:lang w:val="de-CH"/>
        </w:rPr>
        <w:t>["ue"]</w:t>
      </w:r>
    </w:p>
    <w:p w14:paraId="5BE8280E" w14:textId="6A3C9D09" w:rsidR="006262D0" w:rsidRPr="005D600C" w:rsidRDefault="006262D0" w:rsidP="005300A9">
      <w:pPr>
        <w:pStyle w:val="data"/>
        <w:rPr>
          <w:lang w:val="de-CH"/>
        </w:rPr>
      </w:pPr>
      <w:r w:rsidRPr="005D600C">
        <w:rPr>
          <w:lang w:val="de-CH"/>
        </w:rPr>
        <w:t>]</w:t>
      </w:r>
    </w:p>
    <w:p w14:paraId="7DA8DE8D" w14:textId="5E0577E4" w:rsidR="005300A9" w:rsidRDefault="005300A9" w:rsidP="005300A9">
      <w:pPr>
        <w:pStyle w:val="data"/>
        <w:rPr>
          <w:lang w:val="de-CH"/>
        </w:rPr>
      </w:pPr>
    </w:p>
    <w:p w14:paraId="12D53F4C" w14:textId="6DC63AC7" w:rsidR="00332CAE" w:rsidRPr="005D600C" w:rsidRDefault="00332CAE" w:rsidP="00332CAE">
      <w:r>
        <w:t>Im Bereich des Natural Language Processing bezeichnet der Begriff Bitext-Wortalignierung (oder einfach Wortalignierung) den Vorgang, einen bipartiten Graph zwischen zwei Bitexten aufzubauen, bei dem die Knoten die</w:t>
      </w:r>
      <w:r w:rsidRPr="00332CAE">
        <w:t xml:space="preserve"> </w:t>
      </w:r>
      <w:r>
        <w:t xml:space="preserve">Wörter und die Kanten die Relation "ist eine Übersetzung von" darstellen. </w:t>
      </w:r>
    </w:p>
    <w:p w14:paraId="12A05769" w14:textId="77777777" w:rsidR="00332CAE" w:rsidRDefault="00332CAE" w:rsidP="00332CAE">
      <w:pPr>
        <w:keepNext/>
      </w:pPr>
      <w:r>
        <w:rPr>
          <w:noProof/>
        </w:rPr>
        <w:drawing>
          <wp:inline distT="0" distB="0" distL="0" distR="0" wp14:anchorId="673EDF1C" wp14:editId="0BFD00D8">
            <wp:extent cx="3832860" cy="1470913"/>
            <wp:effectExtent l="0" t="0" r="0" b="0"/>
            <wp:docPr id="4" name="Grafik 4" descr="File:Word alignme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Word alignment.sv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5636" cy="1479654"/>
                    </a:xfrm>
                    <a:prstGeom prst="rect">
                      <a:avLst/>
                    </a:prstGeom>
                    <a:noFill/>
                    <a:ln>
                      <a:noFill/>
                    </a:ln>
                  </pic:spPr>
                </pic:pic>
              </a:graphicData>
            </a:graphic>
          </wp:inline>
        </w:drawing>
      </w:r>
    </w:p>
    <w:p w14:paraId="748F10C6" w14:textId="25E28B99" w:rsidR="00827247" w:rsidRPr="005D600C" w:rsidRDefault="00332CAE" w:rsidP="00332CAE">
      <w:pPr>
        <w:pStyle w:val="Beschriftung"/>
      </w:pPr>
      <w:r>
        <w:t xml:space="preserve">Abbildung </w:t>
      </w:r>
      <w:r w:rsidR="00A525FA">
        <w:fldChar w:fldCharType="begin"/>
      </w:r>
      <w:r w:rsidR="00A525FA">
        <w:instrText xml:space="preserve"> SEQ Abbildung \* ARABIC </w:instrText>
      </w:r>
      <w:r w:rsidR="00A525FA">
        <w:fldChar w:fldCharType="separate"/>
      </w:r>
      <w:r>
        <w:rPr>
          <w:noProof/>
        </w:rPr>
        <w:t>4</w:t>
      </w:r>
      <w:r w:rsidR="00A525FA">
        <w:rPr>
          <w:noProof/>
        </w:rPr>
        <w:fldChar w:fldCharType="end"/>
      </w:r>
      <w:r>
        <w:t xml:space="preserve">: Wortalignierung als bipartiter Graph, von Redienss </w:t>
      </w:r>
      <w:r w:rsidRPr="006360AF">
        <w:t>(CC BY-SA 3.0)</w:t>
      </w:r>
    </w:p>
    <w:p w14:paraId="6D2F4C50" w14:textId="77777777" w:rsidR="00901BD8" w:rsidRDefault="00901BD8" w:rsidP="0039067B"/>
    <w:p w14:paraId="5F342D8D" w14:textId="77777777" w:rsidR="00901BD8" w:rsidRDefault="00901BD8" w:rsidP="0039067B"/>
    <w:p w14:paraId="7DBBFB1D" w14:textId="0AA10B1E" w:rsidR="0039067B" w:rsidRDefault="0039067B" w:rsidP="0039067B">
      <w:r>
        <w:t xml:space="preserve">Obwohl es sich hierbei um ein Wortalignierungsproblem handelt, ziehen wir nur Satzalignierer in Betracht. Dies </w:t>
      </w:r>
      <w:proofErr w:type="gramStart"/>
      <w:r>
        <w:t>aus folgendem</w:t>
      </w:r>
      <w:proofErr w:type="gramEnd"/>
      <w:r>
        <w:t xml:space="preserve"> Hintergrund:</w:t>
      </w:r>
    </w:p>
    <w:p w14:paraId="2F9D8A23" w14:textId="77777777" w:rsidR="0039067B" w:rsidRDefault="0039067B" w:rsidP="0039067B">
      <w:r>
        <w:t>Wortalignierer alignieren Wörter aus unterschiedlichen Sprachen, in denen die Wortstellung völlig unterschiedlich sein können. Satzalignierer gehen generell von der gleichen Satzreihenfolge in beiden Texten aus. In unseren Texten wisse wir, dass die Wortreihenfolge immer die selbe sein wird. Es können jedoch einzelne Wörter fehlen oder Wortpaare zusammengeschrieben werden. Damit sind normale Wortalignierer zu flexibel, wohingegen wir alle Anforderungen für ein Satzalignierungsproblem erfüllt haben.</w:t>
      </w:r>
    </w:p>
    <w:p w14:paraId="49C92B45" w14:textId="77777777" w:rsidR="003E4171" w:rsidRDefault="003E4171" w:rsidP="0039067B"/>
    <w:p w14:paraId="458DC5A4" w14:textId="77777777" w:rsidR="0039067B" w:rsidRDefault="0039067B" w:rsidP="0039067B">
      <w:r>
        <w:t>Um Satzaligner für Wortalignierungsprobleme zu verwenden, können Sätze als Abschnitte, Wörter als Sätze und Buchstaben als Wörter angesehen werden.</w:t>
      </w:r>
    </w:p>
    <w:p w14:paraId="6AE3FAAB" w14:textId="77777777" w:rsidR="003E4171" w:rsidRDefault="003E4171" w:rsidP="0039067B"/>
    <w:p w14:paraId="47146702" w14:textId="77777777" w:rsidR="0039067B" w:rsidRDefault="0039067B" w:rsidP="0039067B">
      <w:r>
        <w:t xml:space="preserve">Satzaligner benutzen eines oder mehrere folgender Informationen:  Wörterbuch, Textlänge, Textähnlichkeit. Da es in unserem Fall keine Wörterbücher gibt, können alle Tools, die ein Wörterbuch benötigen, ausgeschlossen werden. </w:t>
      </w:r>
      <w:r w:rsidRPr="00737268">
        <w:t xml:space="preserve">In </w:t>
      </w:r>
      <w:hyperlink r:id="rId31" w:history="1">
        <w:r w:rsidRPr="00737268">
          <w:rPr>
            <w:rStyle w:val="Hyperlink"/>
          </w:rPr>
          <w:t>http://lium3.univ-lemans.fr/mtmarathon2010/ProjectFinalPresentation/SentenceAlignment/sentence_alignment.pdf</w:t>
        </w:r>
      </w:hyperlink>
      <w:r w:rsidRPr="00737268">
        <w:t xml:space="preserve"> wer</w:t>
      </w:r>
      <w:r>
        <w:t>den einige Satzaligner vorgestellt und verglichen. Die Resultate hierbei sind generell sehr ähnlich, weshalb wir keine fundamental unterschiedlichen Ergebnisse erwarten. Wir haben zwei der vorgestellten Aligner (Bleualign und Hunalign) ausprobiert.</w:t>
      </w:r>
    </w:p>
    <w:p w14:paraId="74C09F59" w14:textId="77777777" w:rsidR="003E4171" w:rsidRPr="00737268" w:rsidRDefault="003E4171" w:rsidP="0039067B"/>
    <w:p w14:paraId="1CAE218E" w14:textId="77777777" w:rsidR="0039067B" w:rsidRDefault="0039067B" w:rsidP="0039067B">
      <w:r>
        <w:t>Bleualign ist ein Satzalignierungstool, das versucht, den BLEU Score zwischen den alignierten Sätzen zu maximieren.</w:t>
      </w:r>
    </w:p>
    <w:p w14:paraId="5F4A00C0" w14:textId="77777777" w:rsidR="003E4171" w:rsidRDefault="003E4171" w:rsidP="0039067B"/>
    <w:p w14:paraId="350BC07C" w14:textId="77777777" w:rsidR="0039067B" w:rsidRDefault="0039067B" w:rsidP="0039067B">
      <w:r>
        <w:t>Hunalign (wenn ohne Wörterbuch verwendet) aligniert in einer ersten Iteration anhand der Satzlänge. Aus der so gewonnenen Information wird ein Wörterbuch generiert, das in einer zweiten Iteration zur Verbesserung der Alignierung verwendet wird.</w:t>
      </w:r>
    </w:p>
    <w:p w14:paraId="1EE41CC1" w14:textId="77777777" w:rsidR="003E4171" w:rsidRDefault="003E4171" w:rsidP="0039067B"/>
    <w:p w14:paraId="302FEB6F" w14:textId="77777777" w:rsidR="0039067B" w:rsidRDefault="0039067B" w:rsidP="0039067B">
      <w:r w:rsidRPr="00D356DE">
        <w:rPr>
          <w:lang w:val="en-GB"/>
        </w:rPr>
        <w:t>Fastalign (</w:t>
      </w:r>
      <w:hyperlink r:id="rId32" w:history="1">
        <w:r w:rsidRPr="00D356DE">
          <w:rPr>
            <w:rStyle w:val="Hyperlink"/>
            <w:lang w:val="en-GB"/>
          </w:rPr>
          <w:t>Chris Dyer</w:t>
        </w:r>
      </w:hyperlink>
      <w:r w:rsidRPr="00D356DE">
        <w:rPr>
          <w:lang w:val="en-GB"/>
        </w:rPr>
        <w:t xml:space="preserve">, </w:t>
      </w:r>
      <w:hyperlink r:id="rId33" w:history="1">
        <w:r w:rsidRPr="00D356DE">
          <w:rPr>
            <w:rStyle w:val="Hyperlink"/>
            <w:lang w:val="en-GB"/>
          </w:rPr>
          <w:t>Victor Chahuneau</w:t>
        </w:r>
      </w:hyperlink>
      <w:r w:rsidRPr="00D356DE">
        <w:rPr>
          <w:lang w:val="en-GB"/>
        </w:rPr>
        <w:t xml:space="preserve">, and </w:t>
      </w:r>
      <w:hyperlink r:id="rId34" w:history="1">
        <w:r w:rsidRPr="00D356DE">
          <w:rPr>
            <w:rStyle w:val="Hyperlink"/>
            <w:lang w:val="en-GB"/>
          </w:rPr>
          <w:t>Noah A. Smith</w:t>
        </w:r>
      </w:hyperlink>
      <w:r w:rsidRPr="00D356DE">
        <w:rPr>
          <w:lang w:val="en-GB"/>
        </w:rPr>
        <w:t xml:space="preserve">. </w:t>
      </w:r>
      <w:r>
        <w:t xml:space="preserve">(2013), </w:t>
      </w:r>
      <w:hyperlink r:id="rId35" w:history="1">
        <w:r w:rsidRPr="00C646F3">
          <w:rPr>
            <w:rStyle w:val="Hyperlink"/>
          </w:rPr>
          <w:t>http://www.aclweb.org/anthology/N13-1073</w:t>
        </w:r>
      </w:hyperlink>
      <w:r>
        <w:t>) ist ein Wortalignierer. Er bietet jedoch eine Option an, die diagonale Alignierungen bevorzugt. Da sich jedoch das Input- und Outputformat stark von demjenigen von Bleualign und Hunalign unterscheidet und wir davon ausgehen müssen, dass das Resultat nicht fundamental besser ist, haben wir hier Fastalign nicht in Betracht gezogen.</w:t>
      </w:r>
    </w:p>
    <w:p w14:paraId="3967DA91" w14:textId="77777777" w:rsidR="003E4171" w:rsidRDefault="003E4171" w:rsidP="0039067B"/>
    <w:p w14:paraId="6038ACF6" w14:textId="77777777" w:rsidR="0039067B" w:rsidRDefault="0039067B" w:rsidP="0039067B">
      <w:r>
        <w:t>Vorgehen:</w:t>
      </w:r>
    </w:p>
    <w:p w14:paraId="795053B9" w14:textId="77777777" w:rsidR="0039067B" w:rsidRDefault="0039067B" w:rsidP="0039067B">
      <w:r>
        <w:t>Aus einer Satzgruppe wählen wir Paare von Sätzen und lassen das Alignierungstool entscheiden, welche Ausdrücke zusammengehören. So erhalten wir Paare von Ausdrücken, die gleichbedeutend sein sollten. Nun wollen wir diese Ausdruckspaare zu ganzen Gruppen gleichbedeutender Ausdrücke vereinen. Wir sehen also jeden Ausdruck als einen Knoten in einem Graph an. Das Alignierungstool sagt uns, zwischen welchen Knoten eine Kante existiert. Mit jedem Alignment eines Satzpaars werden dem Graph also 0-n neue Knoten und n neue Kanten hinzugefügt. Am Ende dieses Prozesses ist jeder verbundene Teilgraph eine Gruppe gleichbedeutender Ausdrücke.</w:t>
      </w:r>
    </w:p>
    <w:p w14:paraId="19A8D1CD" w14:textId="77777777" w:rsidR="0039067B" w:rsidRDefault="00AE47DC" w:rsidP="0039067B">
      <w:pPr>
        <w:pStyle w:val="berschrift2"/>
      </w:pPr>
      <w:bookmarkStart w:id="33" w:name="_Toc503554314"/>
      <w:bookmarkStart w:id="34" w:name="_Ref503716797"/>
      <w:r>
        <w:t>Filterung des Alignments</w:t>
      </w:r>
      <w:bookmarkEnd w:id="33"/>
      <w:bookmarkEnd w:id="34"/>
    </w:p>
    <w:p w14:paraId="7C856708" w14:textId="77777777" w:rsidR="0039067B" w:rsidRDefault="0039067B" w:rsidP="0039067B">
      <w:r>
        <w:t>Das Ergebnis dieses Prozesses ist eine Liste von Gruppen von Ausdrücken. Die Ausdrücke einer Gruppe sollten hierbei gleichbedeutend sein. Da wir wissen, dass die Ausdrücke das Resultat von Transkriptionen derselben Audiodatei sind, sollten die Ausdrücke bis auf die Schreibweise identisch sein. Fehlerhafte Transkriptionen, schlechte Alignment-Ergebnisse und fehlerhaftes Zusammenbauen der Ausdrucksgruppen verschlechtern jedoch das Ergebnis. Deshalb müssen wir einen Weg finden, das generierte Alignment qualitativ zu bewerten</w:t>
      </w:r>
      <w:r w:rsidR="00AE47DC">
        <w:t>, um dann ungenügende Ergebnisse auszufiltern.</w:t>
      </w:r>
    </w:p>
    <w:p w14:paraId="24CE9BA3" w14:textId="77777777" w:rsidR="003E4171" w:rsidRDefault="003E4171" w:rsidP="0039067B"/>
    <w:p w14:paraId="33C4FF18" w14:textId="1399BC9C" w:rsidR="00A525FA" w:rsidRDefault="00A525FA" w:rsidP="0039067B">
      <w:pPr>
        <w:pStyle w:val="Untertitel"/>
        <w:rPr>
          <w:rFonts w:eastAsiaTheme="minorHAnsi" w:cstheme="minorBidi"/>
          <w:iCs w:val="0"/>
          <w:spacing w:val="0"/>
          <w:kern w:val="0"/>
          <w:sz w:val="22"/>
          <w:szCs w:val="22"/>
        </w:rPr>
      </w:pPr>
      <w:r w:rsidRPr="00A525FA">
        <w:rPr>
          <w:rFonts w:eastAsiaTheme="minorHAnsi" w:cstheme="minorBidi"/>
          <w:iCs w:val="0"/>
          <w:spacing w:val="0"/>
          <w:kern w:val="0"/>
          <w:sz w:val="22"/>
          <w:szCs w:val="22"/>
        </w:rPr>
        <w:t>Für dies haben wir verschiedene Algorithmen in Betracht gezogen.</w:t>
      </w:r>
    </w:p>
    <w:p w14:paraId="0BE57056" w14:textId="58299874" w:rsidR="00A525FA" w:rsidRDefault="00A525FA" w:rsidP="00A525FA"/>
    <w:p w14:paraId="4ECA6C30" w14:textId="77777777" w:rsidR="00A525FA" w:rsidRPr="00A525FA" w:rsidRDefault="00A525FA" w:rsidP="00A525FA"/>
    <w:p w14:paraId="25358E43" w14:textId="7892D367" w:rsidR="0039067B" w:rsidRPr="00EF16D6" w:rsidRDefault="0039067B" w:rsidP="0039067B">
      <w:pPr>
        <w:pStyle w:val="Untertitel"/>
      </w:pPr>
      <w:r>
        <w:t>Algorithmen</w:t>
      </w:r>
    </w:p>
    <w:p w14:paraId="129F7636" w14:textId="77777777" w:rsidR="0039067B" w:rsidRPr="00EF03C1" w:rsidRDefault="0039067B" w:rsidP="0039067B">
      <w:pPr>
        <w:rPr>
          <w:b/>
        </w:rPr>
      </w:pPr>
      <w:r w:rsidRPr="00EF03C1">
        <w:rPr>
          <w:b/>
        </w:rPr>
        <w:t>Bleu-Score:</w:t>
      </w:r>
    </w:p>
    <w:p w14:paraId="0A86AF3E" w14:textId="459AE710" w:rsidR="0039067B" w:rsidRDefault="0039067B" w:rsidP="0039067B">
      <w:r>
        <w:t>BLEU ist für die Bewertung längerer Texte gedacht und liefert beim Vergleich einzelner Wörtern kein sinnvolles Ergebnis.</w:t>
      </w:r>
      <w:r w:rsidR="00A525FA">
        <w:t xml:space="preserve"> S</w:t>
      </w:r>
      <w:r w:rsidR="00A525FA" w:rsidRPr="00726F6E">
        <w:rPr>
          <w:highlight w:val="yellow"/>
        </w:rPr>
        <w:t>iehe auch Kapitel 3.1 Satzbewertung.</w:t>
      </w:r>
    </w:p>
    <w:p w14:paraId="6BFD84C9" w14:textId="77777777" w:rsidR="003E4171" w:rsidRDefault="003E4171" w:rsidP="0039067B"/>
    <w:p w14:paraId="77DBF3C0" w14:textId="77777777" w:rsidR="0039067B" w:rsidRDefault="0039067B" w:rsidP="0039067B">
      <w:pPr>
        <w:rPr>
          <w:b/>
        </w:rPr>
      </w:pPr>
      <w:r w:rsidRPr="005F11DE">
        <w:rPr>
          <w:b/>
        </w:rPr>
        <w:t>Levenshtein-Distanz</w:t>
      </w:r>
    </w:p>
    <w:p w14:paraId="4C22F9C5" w14:textId="6E6CF672" w:rsidR="0039067B" w:rsidRDefault="0039067B" w:rsidP="0039067B">
      <w:r>
        <w:t>Auch Editierdistanz genannt, berechnet die Anzahl an Operationen (Einfügen, Löschen, Ersetzen</w:t>
      </w:r>
      <w:r w:rsidR="00406673">
        <w:t xml:space="preserve"> von Buchstaben</w:t>
      </w:r>
      <w:r>
        <w:t xml:space="preserve">) die es braucht, um von Wort A auf Wort B zu kommen. </w:t>
      </w:r>
    </w:p>
    <w:p w14:paraId="74D4DF7E" w14:textId="77777777" w:rsidR="0039067B" w:rsidRDefault="0039067B" w:rsidP="0039067B">
      <w:r>
        <w:t>Beispiel: Geld und Gäld haben eine Distanz von 1.</w:t>
      </w:r>
    </w:p>
    <w:p w14:paraId="258ED851" w14:textId="77777777" w:rsidR="003E4171" w:rsidRPr="005F11DE" w:rsidRDefault="003E4171" w:rsidP="0039067B"/>
    <w:p w14:paraId="740D527F" w14:textId="77777777" w:rsidR="0039067B" w:rsidRPr="005F11DE" w:rsidRDefault="0039067B" w:rsidP="0039067B">
      <w:pPr>
        <w:rPr>
          <w:b/>
        </w:rPr>
      </w:pPr>
      <w:r w:rsidRPr="005F11DE">
        <w:rPr>
          <w:b/>
        </w:rPr>
        <w:t>Gewichtete Levenshtein-Distanz</w:t>
      </w:r>
    </w:p>
    <w:p w14:paraId="3E22BF62" w14:textId="77777777" w:rsidR="0039067B" w:rsidRDefault="0039067B" w:rsidP="0039067B">
      <w:r>
        <w:t xml:space="preserve">Besser geeignete Version von der Levenshtein Distanz für das Vergleichen von Phonetisch gleich Klingenden Worten. So kann man hier mit der Gewichtung der Operationen auf den Buchstaben eine fairere Editierdistanz berechnen. Beispiel: Gäld und Geld klingen im Schweizerdeutschen sehr ähnlich, würden aber mit der normalen Version eine Distanz von 1 aufweisen. Jedoch hier bei der Gewichtung </w:t>
      </w:r>
      <w:r w:rsidRPr="005F11DE">
        <w:t>wird die Substitution von gewissen Zeichenpaaren billiger gemacht, wenn sie akustisch ähnlich sind.</w:t>
      </w:r>
    </w:p>
    <w:p w14:paraId="5614E625" w14:textId="77777777" w:rsidR="0039067B" w:rsidRDefault="00A525FA" w:rsidP="0039067B">
      <w:hyperlink r:id="rId36" w:history="1">
        <w:r w:rsidR="0039067B" w:rsidRPr="007C7320">
          <w:rPr>
            <w:rStyle w:val="Hyperlink"/>
          </w:rPr>
          <w:t>https://github.com/nadvornix/python-fizzle</w:t>
        </w:r>
      </w:hyperlink>
    </w:p>
    <w:p w14:paraId="7ACE0795" w14:textId="77777777" w:rsidR="0039067B" w:rsidRDefault="00A525FA" w:rsidP="0039067B">
      <w:hyperlink r:id="rId37" w:history="1">
        <w:r w:rsidR="0039067B" w:rsidRPr="00E37C56">
          <w:rPr>
            <w:rStyle w:val="Hyperlink"/>
          </w:rPr>
          <w:t>https://pypi.python.org/pypi/weighted-levenshtein/0.1</w:t>
        </w:r>
      </w:hyperlink>
      <w:r w:rsidR="0039067B">
        <w:t xml:space="preserve"> </w:t>
      </w:r>
    </w:p>
    <w:p w14:paraId="4D05DFC8" w14:textId="77777777" w:rsidR="003E4171" w:rsidRDefault="003E4171" w:rsidP="0039067B"/>
    <w:p w14:paraId="7566D0D9" w14:textId="77777777" w:rsidR="0039067B" w:rsidRDefault="0039067B" w:rsidP="0039067B">
      <w:pPr>
        <w:rPr>
          <w:b/>
        </w:rPr>
      </w:pPr>
      <w:r w:rsidRPr="005F11DE">
        <w:rPr>
          <w:b/>
        </w:rPr>
        <w:t>Damerau-Levenshtein-Distanz</w:t>
      </w:r>
    </w:p>
    <w:p w14:paraId="046702D5" w14:textId="77777777" w:rsidR="0039067B" w:rsidRDefault="0039067B" w:rsidP="0039067B">
      <w:r w:rsidRPr="003A54F2">
        <w:t>Die Operationen der Levenshtein Distanz wird um Transponieren</w:t>
      </w:r>
      <w:r>
        <w:t xml:space="preserve"> erweitert, diese ermöglicht das Vertauschen von zwei nebeneinanderstehenden Buchstaben.</w:t>
      </w:r>
    </w:p>
    <w:p w14:paraId="7EE44B5D" w14:textId="77777777" w:rsidR="0039067B" w:rsidRDefault="00A525FA" w:rsidP="0039067B">
      <w:pPr>
        <w:rPr>
          <w:rStyle w:val="Hyperlink"/>
        </w:rPr>
      </w:pPr>
      <w:hyperlink r:id="rId38" w:history="1">
        <w:r w:rsidR="0039067B" w:rsidRPr="007C7320">
          <w:rPr>
            <w:rStyle w:val="Hyperlink"/>
          </w:rPr>
          <w:t>https://github.com/gfairchild/pyxDamerauLevenshtein</w:t>
        </w:r>
      </w:hyperlink>
    </w:p>
    <w:p w14:paraId="172C3283" w14:textId="77777777" w:rsidR="003E4171" w:rsidRDefault="003E4171" w:rsidP="0039067B"/>
    <w:p w14:paraId="159A8BA8" w14:textId="77777777" w:rsidR="0039067B" w:rsidRDefault="0039067B" w:rsidP="0039067B">
      <w:pPr>
        <w:rPr>
          <w:b/>
        </w:rPr>
      </w:pPr>
      <w:r w:rsidRPr="005F11DE">
        <w:rPr>
          <w:b/>
        </w:rPr>
        <w:t>Soundex</w:t>
      </w:r>
    </w:p>
    <w:p w14:paraId="64EC6B1E" w14:textId="23BDC483" w:rsidR="0039067B" w:rsidRDefault="0039067B" w:rsidP="0039067B">
      <w:r>
        <w:t>Err</w:t>
      </w:r>
      <w:r w:rsidRPr="004875D8">
        <w:t>echnet die Lautähnlichkeit von zwei Strings</w:t>
      </w:r>
      <w:r>
        <w:t>. Gedacht um englische Namen zu vergleichen. Beispiel: Smith und Smiff.</w:t>
      </w:r>
      <w:r>
        <w:br/>
        <w:t>Schlechte Unterstützung für Deutsch, keine für CH-Deutsch.</w:t>
      </w:r>
      <w:r w:rsidR="00135900">
        <w:t xml:space="preserve"> </w:t>
      </w:r>
    </w:p>
    <w:p w14:paraId="5CD65BDA" w14:textId="77777777" w:rsidR="0039067B" w:rsidRDefault="00A525FA" w:rsidP="0039067B">
      <w:pPr>
        <w:rPr>
          <w:rStyle w:val="Hyperlink"/>
        </w:rPr>
      </w:pPr>
      <w:hyperlink r:id="rId39" w:history="1">
        <w:r w:rsidR="0039067B" w:rsidRPr="007C7320">
          <w:rPr>
            <w:rStyle w:val="Hyperlink"/>
          </w:rPr>
          <w:t>https://pypi.python.org/pypi/soundex</w:t>
        </w:r>
      </w:hyperlink>
    </w:p>
    <w:p w14:paraId="268EA100" w14:textId="77777777" w:rsidR="003E4171" w:rsidRDefault="003E4171" w:rsidP="0039067B"/>
    <w:p w14:paraId="48C33891" w14:textId="77777777" w:rsidR="003E4171" w:rsidRPr="00494794" w:rsidRDefault="003E4171" w:rsidP="003E4171">
      <w:pPr>
        <w:rPr>
          <w:b/>
        </w:rPr>
      </w:pPr>
      <w:r w:rsidRPr="00494794">
        <w:rPr>
          <w:b/>
        </w:rPr>
        <w:t>Metaphone</w:t>
      </w:r>
    </w:p>
    <w:p w14:paraId="045DFC07" w14:textId="77777777" w:rsidR="003E4171" w:rsidRPr="00494794" w:rsidRDefault="003E4171" w:rsidP="003E4171">
      <w:r w:rsidRPr="00494794">
        <w:t xml:space="preserve">Generiert Keys basierend auf Lautähnlichkeit eines Wortes. Im Englischen kann man so zwei Wörter vergleichen. Beispiel: Programming und Programmer resultieren beide in PRKRM. </w:t>
      </w:r>
      <w:r w:rsidRPr="00494794">
        <w:br/>
      </w:r>
    </w:p>
    <w:p w14:paraId="249A5ADB" w14:textId="77777777" w:rsidR="003E4171" w:rsidRDefault="003E4171" w:rsidP="003E4171">
      <w:pPr>
        <w:rPr>
          <w:b/>
        </w:rPr>
      </w:pPr>
      <w:r w:rsidRPr="00494794">
        <w:rPr>
          <w:b/>
        </w:rPr>
        <w:t>Double Metaphone</w:t>
      </w:r>
    </w:p>
    <w:p w14:paraId="509C53E2" w14:textId="7B2C9B03" w:rsidR="003E4171" w:rsidRPr="00135900" w:rsidRDefault="003E4171" w:rsidP="003E4171">
      <w:r w:rsidRPr="00494794">
        <w:t>Generiert Keys auf Lautähnlichkeit eines Wortes wie Metaphone, unterstützt jedoch auch</w:t>
      </w:r>
      <w:r>
        <w:t xml:space="preserve"> Slawisch</w:t>
      </w:r>
      <w:r w:rsidRPr="00494794">
        <w:t xml:space="preserve">, </w:t>
      </w:r>
      <w:r>
        <w:t>Germanisch</w:t>
      </w:r>
      <w:r w:rsidRPr="00494794">
        <w:t xml:space="preserve">, Celtic, </w:t>
      </w:r>
      <w:r>
        <w:t>Griechisch</w:t>
      </w:r>
      <w:r w:rsidRPr="00494794">
        <w:t xml:space="preserve">, </w:t>
      </w:r>
      <w:r>
        <w:t>Französisch</w:t>
      </w:r>
      <w:r w:rsidRPr="00494794">
        <w:t xml:space="preserve">, </w:t>
      </w:r>
      <w:r>
        <w:t>Italienisch</w:t>
      </w:r>
      <w:r w:rsidRPr="00494794">
        <w:t xml:space="preserve">, </w:t>
      </w:r>
      <w:r>
        <w:t>Spanisch</w:t>
      </w:r>
      <w:r w:rsidRPr="00494794">
        <w:t>, Chinese</w:t>
      </w:r>
      <w:r>
        <w:t xml:space="preserve"> und andere Herkünfte.</w:t>
      </w:r>
      <w:r w:rsidR="00135900">
        <w:t xml:space="preserve"> </w:t>
      </w:r>
      <w:r w:rsidR="00135900" w:rsidRPr="00135900">
        <w:t xml:space="preserve">Generiert </w:t>
      </w:r>
      <w:proofErr w:type="gramStart"/>
      <w:r w:rsidR="00135900" w:rsidRPr="00135900">
        <w:t>einen Primary</w:t>
      </w:r>
      <w:proofErr w:type="gramEnd"/>
      <w:r w:rsidR="00135900" w:rsidRPr="00135900">
        <w:t xml:space="preserve"> und Secondary Key, wir beschränken uns a</w:t>
      </w:r>
      <w:r w:rsidR="00135900">
        <w:t>uf die Verwendung des Primary Keys, da es sich bei unseren Worten</w:t>
      </w:r>
      <w:r w:rsidR="00AD3294" w:rsidRPr="00AD3294">
        <w:t xml:space="preserve"> </w:t>
      </w:r>
      <w:r w:rsidR="00AD3294">
        <w:t>generell</w:t>
      </w:r>
      <w:r w:rsidR="00135900">
        <w:t xml:space="preserve"> nicht um </w:t>
      </w:r>
      <w:r w:rsidR="00AD3294">
        <w:t>Namen handelt.</w:t>
      </w:r>
    </w:p>
    <w:p w14:paraId="184AD427" w14:textId="77777777" w:rsidR="003E4171" w:rsidRPr="00135900" w:rsidRDefault="00A525FA" w:rsidP="003E4171">
      <w:hyperlink r:id="rId40" w:history="1">
        <w:r w:rsidR="003E4171" w:rsidRPr="00135900">
          <w:rPr>
            <w:rStyle w:val="Hyperlink"/>
          </w:rPr>
          <w:t>https://github.com/dracos/double-metaphone</w:t>
        </w:r>
      </w:hyperlink>
    </w:p>
    <w:p w14:paraId="09B9A7D9" w14:textId="77777777" w:rsidR="0039067B" w:rsidRPr="00135900" w:rsidRDefault="0039067B" w:rsidP="0039067B">
      <w:pPr>
        <w:rPr>
          <w:b/>
        </w:rPr>
      </w:pPr>
    </w:p>
    <w:p w14:paraId="3268F4D8" w14:textId="77777777" w:rsidR="0039067B" w:rsidRDefault="0039067B" w:rsidP="0039067B">
      <w:pPr>
        <w:rPr>
          <w:b/>
        </w:rPr>
      </w:pPr>
      <w:r w:rsidRPr="005F11DE">
        <w:rPr>
          <w:b/>
        </w:rPr>
        <w:t>Entscheid</w:t>
      </w:r>
      <w:r>
        <w:rPr>
          <w:b/>
        </w:rPr>
        <w:t xml:space="preserve"> über den Algorithmus</w:t>
      </w:r>
    </w:p>
    <w:p w14:paraId="606F7150" w14:textId="77777777" w:rsidR="00AD3294" w:rsidRDefault="003E4171" w:rsidP="003E4171">
      <w:r>
        <w:t xml:space="preserve">Um mal eine Baseline zu schaffen, wählen wir die </w:t>
      </w:r>
      <w:r w:rsidRPr="005F11DE">
        <w:t xml:space="preserve">Gewichtete </w:t>
      </w:r>
      <w:r>
        <w:t>Levenshtein-Distanz mit kleinen Anpassungen wie zum Beispiel, dass ä und e tiefer bewertet werden. Eine ausführlichere Gewichtung wäre bestimmt noch besser und genauer, jedoch schätzen wir den Aufwand als zu gross ein.</w:t>
      </w:r>
    </w:p>
    <w:p w14:paraId="2F78E0A2" w14:textId="0671DD39" w:rsidR="00AD3294" w:rsidRDefault="00AD3294" w:rsidP="003E4171">
      <w:r>
        <w:t>Hier noch unsere verwendete Gewichtung:</w:t>
      </w:r>
    </w:p>
    <w:tbl>
      <w:tblPr>
        <w:tblStyle w:val="Tabellenraster"/>
        <w:tblW w:w="0" w:type="auto"/>
        <w:tblLook w:val="04A0" w:firstRow="1" w:lastRow="0" w:firstColumn="1" w:lastColumn="0" w:noHBand="0" w:noVBand="1"/>
      </w:tblPr>
      <w:tblGrid>
        <w:gridCol w:w="3002"/>
        <w:gridCol w:w="3002"/>
        <w:gridCol w:w="3001"/>
      </w:tblGrid>
      <w:tr w:rsidR="00AD3294" w14:paraId="75ADF3B1" w14:textId="77777777" w:rsidTr="00AD3294">
        <w:tc>
          <w:tcPr>
            <w:tcW w:w="3002" w:type="dxa"/>
          </w:tcPr>
          <w:p w14:paraId="7630B1ED" w14:textId="679E277F" w:rsidR="00AD3294" w:rsidRDefault="00AD3294" w:rsidP="003E4171">
            <w:r>
              <w:lastRenderedPageBreak/>
              <w:t>Buchstabe A</w:t>
            </w:r>
          </w:p>
        </w:tc>
        <w:tc>
          <w:tcPr>
            <w:tcW w:w="3002" w:type="dxa"/>
          </w:tcPr>
          <w:p w14:paraId="4526C084" w14:textId="59242A89" w:rsidR="00AD3294" w:rsidRDefault="00AD3294" w:rsidP="003E4171">
            <w:r>
              <w:t>Buchtstabe B</w:t>
            </w:r>
          </w:p>
        </w:tc>
        <w:tc>
          <w:tcPr>
            <w:tcW w:w="3001" w:type="dxa"/>
          </w:tcPr>
          <w:p w14:paraId="7AB465AF" w14:textId="2405BB3D" w:rsidR="00AD3294" w:rsidRDefault="00AD3294" w:rsidP="003E4171">
            <w:r>
              <w:t>Gewichtung</w:t>
            </w:r>
          </w:p>
        </w:tc>
      </w:tr>
      <w:tr w:rsidR="00AD3294" w14:paraId="1ACA3386" w14:textId="77777777" w:rsidTr="00AD3294">
        <w:tc>
          <w:tcPr>
            <w:tcW w:w="3002" w:type="dxa"/>
          </w:tcPr>
          <w:p w14:paraId="2D6AB6BA" w14:textId="76F6866E" w:rsidR="00AD3294" w:rsidRDefault="00AD3294" w:rsidP="003E4171">
            <w:r>
              <w:t>i</w:t>
            </w:r>
          </w:p>
        </w:tc>
        <w:tc>
          <w:tcPr>
            <w:tcW w:w="3002" w:type="dxa"/>
          </w:tcPr>
          <w:p w14:paraId="71F0C6EC" w14:textId="5BA5F535" w:rsidR="00AD3294" w:rsidRDefault="00AD3294" w:rsidP="003E4171">
            <w:r>
              <w:t>y</w:t>
            </w:r>
          </w:p>
        </w:tc>
        <w:tc>
          <w:tcPr>
            <w:tcW w:w="3001" w:type="dxa"/>
          </w:tcPr>
          <w:p w14:paraId="3D0C4545" w14:textId="0DCD2384" w:rsidR="00AD3294" w:rsidRDefault="00AD3294" w:rsidP="003E4171">
            <w:r>
              <w:t>0.1</w:t>
            </w:r>
          </w:p>
        </w:tc>
      </w:tr>
      <w:tr w:rsidR="00AD3294" w14:paraId="5856EE41" w14:textId="77777777" w:rsidTr="00AD3294">
        <w:tc>
          <w:tcPr>
            <w:tcW w:w="3002" w:type="dxa"/>
          </w:tcPr>
          <w:p w14:paraId="5A274BC8" w14:textId="0C27473F" w:rsidR="00AD3294" w:rsidRDefault="00AD3294" w:rsidP="003E4171">
            <w:r>
              <w:t>e</w:t>
            </w:r>
          </w:p>
        </w:tc>
        <w:tc>
          <w:tcPr>
            <w:tcW w:w="3002" w:type="dxa"/>
          </w:tcPr>
          <w:p w14:paraId="30932906" w14:textId="2109D09B" w:rsidR="00AD3294" w:rsidRDefault="00AD3294" w:rsidP="003E4171">
            <w:r>
              <w:t>ä</w:t>
            </w:r>
          </w:p>
        </w:tc>
        <w:tc>
          <w:tcPr>
            <w:tcW w:w="3001" w:type="dxa"/>
          </w:tcPr>
          <w:p w14:paraId="18999E34" w14:textId="748D5E5E" w:rsidR="00AD3294" w:rsidRDefault="00AD3294" w:rsidP="003E4171">
            <w:r>
              <w:t>0.2</w:t>
            </w:r>
          </w:p>
        </w:tc>
      </w:tr>
      <w:tr w:rsidR="00AD3294" w14:paraId="2AD59E26" w14:textId="77777777" w:rsidTr="00AD3294">
        <w:tc>
          <w:tcPr>
            <w:tcW w:w="3002" w:type="dxa"/>
          </w:tcPr>
          <w:p w14:paraId="19FF2AC0" w14:textId="76702920" w:rsidR="00AD3294" w:rsidRDefault="00AD3294" w:rsidP="003E4171">
            <w:r>
              <w:t>e</w:t>
            </w:r>
          </w:p>
        </w:tc>
        <w:tc>
          <w:tcPr>
            <w:tcW w:w="3002" w:type="dxa"/>
          </w:tcPr>
          <w:p w14:paraId="6D17DA3E" w14:textId="258B9BBE" w:rsidR="00AD3294" w:rsidRDefault="00AD3294" w:rsidP="003E4171">
            <w:r>
              <w:t>é</w:t>
            </w:r>
          </w:p>
        </w:tc>
        <w:tc>
          <w:tcPr>
            <w:tcW w:w="3001" w:type="dxa"/>
          </w:tcPr>
          <w:p w14:paraId="471C7C33" w14:textId="7CC3D38D" w:rsidR="00AD3294" w:rsidRDefault="00AD3294" w:rsidP="003E4171">
            <w:r>
              <w:t>0.2</w:t>
            </w:r>
          </w:p>
        </w:tc>
      </w:tr>
      <w:tr w:rsidR="00AD3294" w14:paraId="23F430DB" w14:textId="77777777" w:rsidTr="00AD3294">
        <w:tc>
          <w:tcPr>
            <w:tcW w:w="3002" w:type="dxa"/>
          </w:tcPr>
          <w:p w14:paraId="6020E7AD" w14:textId="4EDBE488" w:rsidR="00AD3294" w:rsidRDefault="00AD3294" w:rsidP="003E4171">
            <w:r>
              <w:t>e</w:t>
            </w:r>
          </w:p>
        </w:tc>
        <w:tc>
          <w:tcPr>
            <w:tcW w:w="3002" w:type="dxa"/>
          </w:tcPr>
          <w:p w14:paraId="6964C9D0" w14:textId="36003B61" w:rsidR="00AD3294" w:rsidRPr="00AD3294" w:rsidRDefault="00AD3294" w:rsidP="003E4171">
            <w:pPr>
              <w:rPr>
                <w:lang w:val="en-US"/>
              </w:rPr>
            </w:pPr>
            <w:r>
              <w:t>è</w:t>
            </w:r>
          </w:p>
        </w:tc>
        <w:tc>
          <w:tcPr>
            <w:tcW w:w="3001" w:type="dxa"/>
          </w:tcPr>
          <w:p w14:paraId="5A9F14F7" w14:textId="5E7620F9" w:rsidR="00AD3294" w:rsidRDefault="00AD3294" w:rsidP="003E4171">
            <w:r>
              <w:t>0.2</w:t>
            </w:r>
          </w:p>
        </w:tc>
      </w:tr>
      <w:tr w:rsidR="00AD3294" w14:paraId="4189D4BC" w14:textId="77777777" w:rsidTr="00AD3294">
        <w:tc>
          <w:tcPr>
            <w:tcW w:w="3002" w:type="dxa"/>
          </w:tcPr>
          <w:p w14:paraId="3C546B0B" w14:textId="2155B8C9" w:rsidR="00AD3294" w:rsidRDefault="00AD3294" w:rsidP="00AD3294">
            <w:r w:rsidRPr="00AD3294">
              <w:t>e</w:t>
            </w:r>
          </w:p>
        </w:tc>
        <w:tc>
          <w:tcPr>
            <w:tcW w:w="3002" w:type="dxa"/>
          </w:tcPr>
          <w:p w14:paraId="0D9B4E81" w14:textId="67C8E46A" w:rsidR="00AD3294" w:rsidRDefault="00AD3294" w:rsidP="00AD3294">
            <w:r>
              <w:t>a</w:t>
            </w:r>
          </w:p>
        </w:tc>
        <w:tc>
          <w:tcPr>
            <w:tcW w:w="3001" w:type="dxa"/>
          </w:tcPr>
          <w:p w14:paraId="1A1F659C" w14:textId="6AE93129" w:rsidR="00AD3294" w:rsidRDefault="00AD3294" w:rsidP="003E4171">
            <w:r>
              <w:t>0.5</w:t>
            </w:r>
          </w:p>
        </w:tc>
      </w:tr>
      <w:tr w:rsidR="00AD3294" w14:paraId="25810B54" w14:textId="77777777" w:rsidTr="00AD3294">
        <w:tc>
          <w:tcPr>
            <w:tcW w:w="3002" w:type="dxa"/>
          </w:tcPr>
          <w:p w14:paraId="258213A8" w14:textId="59082863" w:rsidR="00AD3294" w:rsidRDefault="00AD3294" w:rsidP="00AD3294">
            <w:r w:rsidRPr="00AD3294">
              <w:t>ä</w:t>
            </w:r>
          </w:p>
        </w:tc>
        <w:tc>
          <w:tcPr>
            <w:tcW w:w="3002" w:type="dxa"/>
          </w:tcPr>
          <w:p w14:paraId="0A38D2E6" w14:textId="788448AA" w:rsidR="00AD3294" w:rsidRDefault="00AD3294" w:rsidP="00AD3294">
            <w:r w:rsidRPr="00AD3294">
              <w:t>é</w:t>
            </w:r>
          </w:p>
        </w:tc>
        <w:tc>
          <w:tcPr>
            <w:tcW w:w="3001" w:type="dxa"/>
          </w:tcPr>
          <w:p w14:paraId="40FF843E" w14:textId="1CE39337" w:rsidR="00AD3294" w:rsidRDefault="00AD3294" w:rsidP="003E4171">
            <w:r>
              <w:t>0.2</w:t>
            </w:r>
          </w:p>
        </w:tc>
      </w:tr>
      <w:tr w:rsidR="00AD3294" w14:paraId="60B2D05B" w14:textId="77777777" w:rsidTr="00AD3294">
        <w:tc>
          <w:tcPr>
            <w:tcW w:w="3002" w:type="dxa"/>
          </w:tcPr>
          <w:p w14:paraId="4F9DA203" w14:textId="30DD84CE" w:rsidR="00AD3294" w:rsidRDefault="00AD3294" w:rsidP="00AD3294">
            <w:r w:rsidRPr="00AD3294">
              <w:t>ä</w:t>
            </w:r>
          </w:p>
        </w:tc>
        <w:tc>
          <w:tcPr>
            <w:tcW w:w="3002" w:type="dxa"/>
          </w:tcPr>
          <w:p w14:paraId="6D5D1CF6" w14:textId="1B0AB05C" w:rsidR="00AD3294" w:rsidRDefault="00AD3294" w:rsidP="00AD3294">
            <w:r w:rsidRPr="00AD3294">
              <w:t>é</w:t>
            </w:r>
          </w:p>
        </w:tc>
        <w:tc>
          <w:tcPr>
            <w:tcW w:w="3001" w:type="dxa"/>
          </w:tcPr>
          <w:p w14:paraId="282CFB56" w14:textId="7FD81E55" w:rsidR="00AD3294" w:rsidRDefault="00AD3294" w:rsidP="003E4171">
            <w:r>
              <w:t>0.2</w:t>
            </w:r>
          </w:p>
        </w:tc>
      </w:tr>
      <w:tr w:rsidR="00AD3294" w14:paraId="6366F1DF" w14:textId="77777777" w:rsidTr="00AD3294">
        <w:tc>
          <w:tcPr>
            <w:tcW w:w="3002" w:type="dxa"/>
          </w:tcPr>
          <w:p w14:paraId="276561E9" w14:textId="6D11AD86" w:rsidR="00AD3294" w:rsidRDefault="00AD3294" w:rsidP="00AD3294">
            <w:r w:rsidRPr="00AD3294">
              <w:t>ä</w:t>
            </w:r>
          </w:p>
        </w:tc>
        <w:tc>
          <w:tcPr>
            <w:tcW w:w="3002" w:type="dxa"/>
          </w:tcPr>
          <w:p w14:paraId="7769E442" w14:textId="0AE528C6" w:rsidR="00AD3294" w:rsidRDefault="00AD3294" w:rsidP="00AD3294">
            <w:r w:rsidRPr="00AD3294">
              <w:t>ë</w:t>
            </w:r>
          </w:p>
        </w:tc>
        <w:tc>
          <w:tcPr>
            <w:tcW w:w="3001" w:type="dxa"/>
          </w:tcPr>
          <w:p w14:paraId="3466B628" w14:textId="74F6FF97" w:rsidR="00AD3294" w:rsidRDefault="00AD3294" w:rsidP="003E4171">
            <w:r>
              <w:t>0.2</w:t>
            </w:r>
          </w:p>
        </w:tc>
      </w:tr>
      <w:tr w:rsidR="00AD3294" w14:paraId="73A2ED18" w14:textId="77777777" w:rsidTr="00AD3294">
        <w:tc>
          <w:tcPr>
            <w:tcW w:w="3002" w:type="dxa"/>
          </w:tcPr>
          <w:p w14:paraId="6ACF2703" w14:textId="20E5A5A7" w:rsidR="00AD3294" w:rsidRDefault="00AD3294" w:rsidP="00AD3294">
            <w:r w:rsidRPr="00AD3294">
              <w:t>e</w:t>
            </w:r>
          </w:p>
        </w:tc>
        <w:tc>
          <w:tcPr>
            <w:tcW w:w="3002" w:type="dxa"/>
          </w:tcPr>
          <w:p w14:paraId="281895C1" w14:textId="5BE9C97D" w:rsidR="00AD3294" w:rsidRDefault="00AD3294" w:rsidP="00AD3294">
            <w:r w:rsidRPr="00AD3294">
              <w:t>ë</w:t>
            </w:r>
          </w:p>
        </w:tc>
        <w:tc>
          <w:tcPr>
            <w:tcW w:w="3001" w:type="dxa"/>
          </w:tcPr>
          <w:p w14:paraId="5235C3BC" w14:textId="1051DE98" w:rsidR="00AD3294" w:rsidRDefault="00AD3294" w:rsidP="003E4171">
            <w:r>
              <w:t>0.2</w:t>
            </w:r>
          </w:p>
        </w:tc>
      </w:tr>
      <w:tr w:rsidR="00AD3294" w14:paraId="6F6A3814" w14:textId="77777777" w:rsidTr="00AD3294">
        <w:tc>
          <w:tcPr>
            <w:tcW w:w="3002" w:type="dxa"/>
          </w:tcPr>
          <w:p w14:paraId="1BE9EDEC" w14:textId="1B242F83" w:rsidR="00AD3294" w:rsidRDefault="00AD3294" w:rsidP="00AD3294">
            <w:r w:rsidRPr="00AD3294">
              <w:t>a</w:t>
            </w:r>
          </w:p>
        </w:tc>
        <w:tc>
          <w:tcPr>
            <w:tcW w:w="3002" w:type="dxa"/>
          </w:tcPr>
          <w:p w14:paraId="78592855" w14:textId="3D77B93C" w:rsidR="00AD3294" w:rsidRDefault="00AD3294" w:rsidP="00AD3294">
            <w:r w:rsidRPr="00AD3294">
              <w:t>ë</w:t>
            </w:r>
          </w:p>
        </w:tc>
        <w:tc>
          <w:tcPr>
            <w:tcW w:w="3001" w:type="dxa"/>
          </w:tcPr>
          <w:p w14:paraId="0F6D4E87" w14:textId="2B206304" w:rsidR="00AD3294" w:rsidRDefault="00AD3294" w:rsidP="003E4171">
            <w:r>
              <w:t>0.2</w:t>
            </w:r>
          </w:p>
        </w:tc>
      </w:tr>
      <w:tr w:rsidR="00AD3294" w14:paraId="4477C40C" w14:textId="77777777" w:rsidTr="00AD3294">
        <w:tc>
          <w:tcPr>
            <w:tcW w:w="3002" w:type="dxa"/>
          </w:tcPr>
          <w:p w14:paraId="184309D9" w14:textId="482C7569" w:rsidR="00AD3294" w:rsidRPr="00AD3294" w:rsidRDefault="00AD3294" w:rsidP="00AD3294">
            <w:r w:rsidRPr="00AD3294">
              <w:t>é</w:t>
            </w:r>
          </w:p>
        </w:tc>
        <w:tc>
          <w:tcPr>
            <w:tcW w:w="3002" w:type="dxa"/>
          </w:tcPr>
          <w:p w14:paraId="5EDD8360" w14:textId="71EA6123" w:rsidR="00AD3294" w:rsidRPr="00AD3294" w:rsidRDefault="00AD3294" w:rsidP="00AD3294">
            <w:r w:rsidRPr="00AD3294">
              <w:t>ë</w:t>
            </w:r>
          </w:p>
        </w:tc>
        <w:tc>
          <w:tcPr>
            <w:tcW w:w="3001" w:type="dxa"/>
          </w:tcPr>
          <w:p w14:paraId="7305E6E5" w14:textId="43CF94DF" w:rsidR="00AD3294" w:rsidRDefault="00AD3294" w:rsidP="003E4171">
            <w:r>
              <w:t>0.2</w:t>
            </w:r>
          </w:p>
        </w:tc>
      </w:tr>
      <w:tr w:rsidR="00AD3294" w14:paraId="7C5D20C0" w14:textId="77777777" w:rsidTr="00AD3294">
        <w:tc>
          <w:tcPr>
            <w:tcW w:w="3002" w:type="dxa"/>
          </w:tcPr>
          <w:p w14:paraId="67B1EE50" w14:textId="463BAB4E" w:rsidR="00AD3294" w:rsidRPr="00AD3294" w:rsidRDefault="00AD3294" w:rsidP="00AD3294">
            <w:r w:rsidRPr="00AD3294">
              <w:t>b</w:t>
            </w:r>
          </w:p>
        </w:tc>
        <w:tc>
          <w:tcPr>
            <w:tcW w:w="3002" w:type="dxa"/>
          </w:tcPr>
          <w:p w14:paraId="30105DB0" w14:textId="2D149068" w:rsidR="00AD3294" w:rsidRPr="00AD3294" w:rsidRDefault="00AD3294" w:rsidP="00AD3294">
            <w:r>
              <w:t>p</w:t>
            </w:r>
          </w:p>
        </w:tc>
        <w:tc>
          <w:tcPr>
            <w:tcW w:w="3001" w:type="dxa"/>
          </w:tcPr>
          <w:p w14:paraId="7EE6EE9E" w14:textId="45F8F8AD" w:rsidR="00AD3294" w:rsidRDefault="00AD3294" w:rsidP="003E4171">
            <w:r>
              <w:t>0.8</w:t>
            </w:r>
          </w:p>
        </w:tc>
      </w:tr>
      <w:tr w:rsidR="00AD3294" w14:paraId="39F9D326" w14:textId="77777777" w:rsidTr="00AD3294">
        <w:tc>
          <w:tcPr>
            <w:tcW w:w="3002" w:type="dxa"/>
          </w:tcPr>
          <w:p w14:paraId="729309A9" w14:textId="3B8E4F3A" w:rsidR="00AD3294" w:rsidRPr="00AD3294" w:rsidRDefault="00AD3294" w:rsidP="00AD3294">
            <w:r>
              <w:t>n</w:t>
            </w:r>
          </w:p>
        </w:tc>
        <w:tc>
          <w:tcPr>
            <w:tcW w:w="3002" w:type="dxa"/>
          </w:tcPr>
          <w:p w14:paraId="0DE69EAB" w14:textId="11B95BCB" w:rsidR="00AD3294" w:rsidRPr="00AD3294" w:rsidRDefault="00AD3294" w:rsidP="00AD3294">
            <w:r>
              <w:t>m</w:t>
            </w:r>
          </w:p>
        </w:tc>
        <w:tc>
          <w:tcPr>
            <w:tcW w:w="3001" w:type="dxa"/>
          </w:tcPr>
          <w:p w14:paraId="6361CCC7" w14:textId="752830F5" w:rsidR="00AD3294" w:rsidRDefault="00AD3294" w:rsidP="003E4171">
            <w:r>
              <w:t>0.8</w:t>
            </w:r>
          </w:p>
        </w:tc>
      </w:tr>
      <w:tr w:rsidR="00AD3294" w14:paraId="15F08BB1" w14:textId="77777777" w:rsidTr="00AD3294">
        <w:tc>
          <w:tcPr>
            <w:tcW w:w="3002" w:type="dxa"/>
          </w:tcPr>
          <w:p w14:paraId="643CA931" w14:textId="421E873A" w:rsidR="00AD3294" w:rsidRDefault="00AD3294" w:rsidP="00AD3294">
            <w:r>
              <w:t>d</w:t>
            </w:r>
          </w:p>
        </w:tc>
        <w:tc>
          <w:tcPr>
            <w:tcW w:w="3002" w:type="dxa"/>
          </w:tcPr>
          <w:p w14:paraId="06339D76" w14:textId="5639C3DD" w:rsidR="00AD3294" w:rsidRDefault="00AD3294" w:rsidP="00AD3294">
            <w:r>
              <w:t>t</w:t>
            </w:r>
          </w:p>
        </w:tc>
        <w:tc>
          <w:tcPr>
            <w:tcW w:w="3001" w:type="dxa"/>
          </w:tcPr>
          <w:p w14:paraId="052C777C" w14:textId="1624134F" w:rsidR="00AD3294" w:rsidRDefault="00AD3294" w:rsidP="003E4171">
            <w:r>
              <w:t>0.8</w:t>
            </w:r>
          </w:p>
        </w:tc>
      </w:tr>
      <w:tr w:rsidR="00AD3294" w14:paraId="2F6C6591" w14:textId="77777777" w:rsidTr="00AD3294">
        <w:tc>
          <w:tcPr>
            <w:tcW w:w="3002" w:type="dxa"/>
          </w:tcPr>
          <w:p w14:paraId="3D5AD7AD" w14:textId="6E605876" w:rsidR="00AD3294" w:rsidRDefault="00AD3294" w:rsidP="00AD3294">
            <w:r>
              <w:t>g</w:t>
            </w:r>
          </w:p>
        </w:tc>
        <w:tc>
          <w:tcPr>
            <w:tcW w:w="3002" w:type="dxa"/>
          </w:tcPr>
          <w:p w14:paraId="6110E8E1" w14:textId="7C0571D4" w:rsidR="00AD3294" w:rsidRDefault="00AD3294" w:rsidP="00AD3294">
            <w:r>
              <w:t>k</w:t>
            </w:r>
          </w:p>
        </w:tc>
        <w:tc>
          <w:tcPr>
            <w:tcW w:w="3001" w:type="dxa"/>
          </w:tcPr>
          <w:p w14:paraId="60C2E231" w14:textId="6DC7BB83" w:rsidR="00AD3294" w:rsidRDefault="00AD3294" w:rsidP="003E4171">
            <w:r>
              <w:t>0.8</w:t>
            </w:r>
          </w:p>
        </w:tc>
      </w:tr>
    </w:tbl>
    <w:p w14:paraId="59407A85" w14:textId="2F138D79" w:rsidR="00AD3294" w:rsidRDefault="00AD3294" w:rsidP="003E4171"/>
    <w:p w14:paraId="1C2723B8" w14:textId="73626270" w:rsidR="00AD3294" w:rsidRDefault="00AD3294" w:rsidP="003E4171">
      <w:r>
        <w:t>Dies gilt in beide Richtungen, von A -&gt; B und von B -&gt; A.</w:t>
      </w:r>
    </w:p>
    <w:p w14:paraId="20674B71" w14:textId="77777777" w:rsidR="00AD3294" w:rsidRPr="00AD3294" w:rsidRDefault="00AD3294" w:rsidP="003E4171"/>
    <w:p w14:paraId="2EE27243" w14:textId="77777777" w:rsidR="00AD3294" w:rsidRDefault="00AD3294" w:rsidP="003E4171"/>
    <w:p w14:paraId="05D415E8" w14:textId="77777777" w:rsidR="00AD3294" w:rsidRDefault="003E4171" w:rsidP="003E4171">
      <w:r>
        <w:t xml:space="preserve">Als Unterstützung verwenden wir aber noch Double-Metaphone. </w:t>
      </w:r>
      <w:r w:rsidR="00AD3294">
        <w:t xml:space="preserve">Mit Double-Metaphone prüfen wir die phonetische Ähnlichkeit der Worte. So sind «dängelet» und «tengälät» für Double-Metaphone phonetisch sehr Ähnlich. </w:t>
      </w:r>
    </w:p>
    <w:p w14:paraId="3130F6CE" w14:textId="19873974" w:rsidR="00AD3294" w:rsidRDefault="00AD3294" w:rsidP="003E4171"/>
    <w:p w14:paraId="7F85C11B" w14:textId="44BE1B02" w:rsidR="003E4171" w:rsidRDefault="00AD3294" w:rsidP="003E4171">
      <w:r>
        <w:t xml:space="preserve">Wir kombinieren diese beiden Algorithmen und kommen so auf </w:t>
      </w:r>
      <w:r w:rsidR="003E4171">
        <w:t xml:space="preserve">bessere Ergebnisse. </w:t>
      </w:r>
      <w:r w:rsidR="003E4171">
        <w:br/>
        <w:t>Unsere Algorithmen filtern wie folgt die Alignments aus:</w:t>
      </w:r>
    </w:p>
    <w:p w14:paraId="494E2351" w14:textId="77777777" w:rsidR="003E4171" w:rsidRDefault="003E4171" w:rsidP="003E4171"/>
    <w:tbl>
      <w:tblPr>
        <w:tblStyle w:val="Tabellenraster"/>
        <w:tblW w:w="0" w:type="auto"/>
        <w:tblLook w:val="04A0" w:firstRow="1" w:lastRow="0" w:firstColumn="1" w:lastColumn="0" w:noHBand="0" w:noVBand="1"/>
      </w:tblPr>
      <w:tblGrid>
        <w:gridCol w:w="3000"/>
        <w:gridCol w:w="3004"/>
        <w:gridCol w:w="3001"/>
      </w:tblGrid>
      <w:tr w:rsidR="003E4171" w14:paraId="61105F4E" w14:textId="77777777" w:rsidTr="00380E29">
        <w:tc>
          <w:tcPr>
            <w:tcW w:w="3020" w:type="dxa"/>
          </w:tcPr>
          <w:p w14:paraId="55ADB3AA" w14:textId="77777777" w:rsidR="003E4171" w:rsidRDefault="003E4171" w:rsidP="00380E29">
            <w:r>
              <w:t>Metaphone Bewertung</w:t>
            </w:r>
          </w:p>
        </w:tc>
        <w:tc>
          <w:tcPr>
            <w:tcW w:w="3021" w:type="dxa"/>
          </w:tcPr>
          <w:p w14:paraId="03D2676A" w14:textId="77777777" w:rsidR="003E4171" w:rsidRDefault="003E4171" w:rsidP="00380E29">
            <w:r>
              <w:t>Levensthein Bewertung</w:t>
            </w:r>
          </w:p>
        </w:tc>
        <w:tc>
          <w:tcPr>
            <w:tcW w:w="3021" w:type="dxa"/>
          </w:tcPr>
          <w:p w14:paraId="39D5FB24" w14:textId="77777777" w:rsidR="003E4171" w:rsidRDefault="003E4171" w:rsidP="00380E29">
            <w:r>
              <w:t>Resultat</w:t>
            </w:r>
          </w:p>
        </w:tc>
      </w:tr>
      <w:tr w:rsidR="003E4171" w14:paraId="29538B9A" w14:textId="77777777" w:rsidTr="00380E29">
        <w:tc>
          <w:tcPr>
            <w:tcW w:w="3020" w:type="dxa"/>
          </w:tcPr>
          <w:p w14:paraId="4C251B43" w14:textId="77777777" w:rsidR="003E4171" w:rsidRDefault="003E4171" w:rsidP="00380E29">
            <w:r>
              <w:t>OK</w:t>
            </w:r>
          </w:p>
        </w:tc>
        <w:tc>
          <w:tcPr>
            <w:tcW w:w="3021" w:type="dxa"/>
          </w:tcPr>
          <w:p w14:paraId="4693B0B5" w14:textId="77777777" w:rsidR="003E4171" w:rsidRDefault="003E4171" w:rsidP="00380E29">
            <w:r>
              <w:t>OK</w:t>
            </w:r>
          </w:p>
        </w:tc>
        <w:tc>
          <w:tcPr>
            <w:tcW w:w="3021" w:type="dxa"/>
          </w:tcPr>
          <w:p w14:paraId="2AEEE1A7" w14:textId="77777777" w:rsidR="003E4171" w:rsidRDefault="003E4171" w:rsidP="00380E29">
            <w:r>
              <w:t>NICHT AUSGEFILTERT</w:t>
            </w:r>
          </w:p>
        </w:tc>
      </w:tr>
      <w:tr w:rsidR="003E4171" w14:paraId="730E22A3" w14:textId="77777777" w:rsidTr="00380E29">
        <w:tc>
          <w:tcPr>
            <w:tcW w:w="3020" w:type="dxa"/>
          </w:tcPr>
          <w:p w14:paraId="051F54D0" w14:textId="77777777" w:rsidR="003E4171" w:rsidRDefault="003E4171" w:rsidP="00380E29">
            <w:r>
              <w:t>OK</w:t>
            </w:r>
          </w:p>
        </w:tc>
        <w:tc>
          <w:tcPr>
            <w:tcW w:w="3021" w:type="dxa"/>
          </w:tcPr>
          <w:p w14:paraId="1E055614" w14:textId="77777777" w:rsidR="003E4171" w:rsidRDefault="003E4171" w:rsidP="00380E29">
            <w:r>
              <w:t>FAILED</w:t>
            </w:r>
          </w:p>
        </w:tc>
        <w:tc>
          <w:tcPr>
            <w:tcW w:w="3021" w:type="dxa"/>
          </w:tcPr>
          <w:p w14:paraId="4DC3FEAD" w14:textId="77777777" w:rsidR="003E4171" w:rsidRDefault="003E4171" w:rsidP="00380E29">
            <w:r>
              <w:t>NICHT AUSGEFILTERT</w:t>
            </w:r>
          </w:p>
        </w:tc>
      </w:tr>
      <w:tr w:rsidR="003E4171" w14:paraId="284471C8" w14:textId="77777777" w:rsidTr="00380E29">
        <w:tc>
          <w:tcPr>
            <w:tcW w:w="3020" w:type="dxa"/>
          </w:tcPr>
          <w:p w14:paraId="0053C7B9" w14:textId="77777777" w:rsidR="003E4171" w:rsidRDefault="003E4171" w:rsidP="00380E29">
            <w:r>
              <w:t>FAILED</w:t>
            </w:r>
          </w:p>
        </w:tc>
        <w:tc>
          <w:tcPr>
            <w:tcW w:w="3021" w:type="dxa"/>
          </w:tcPr>
          <w:p w14:paraId="2921A51A" w14:textId="77777777" w:rsidR="003E4171" w:rsidRDefault="003E4171" w:rsidP="00380E29">
            <w:r>
              <w:t>OK</w:t>
            </w:r>
          </w:p>
        </w:tc>
        <w:tc>
          <w:tcPr>
            <w:tcW w:w="3021" w:type="dxa"/>
          </w:tcPr>
          <w:p w14:paraId="0AC7A653" w14:textId="77777777" w:rsidR="003E4171" w:rsidRDefault="003E4171" w:rsidP="00380E29">
            <w:r>
              <w:t>NICHT AUSGEFILTERT</w:t>
            </w:r>
          </w:p>
        </w:tc>
      </w:tr>
      <w:tr w:rsidR="003E4171" w14:paraId="33CE88E1" w14:textId="77777777" w:rsidTr="00380E29">
        <w:tc>
          <w:tcPr>
            <w:tcW w:w="3020" w:type="dxa"/>
          </w:tcPr>
          <w:p w14:paraId="64CDBEE6" w14:textId="77777777" w:rsidR="003E4171" w:rsidRDefault="003E4171" w:rsidP="00380E29">
            <w:r>
              <w:t>FAILED</w:t>
            </w:r>
          </w:p>
        </w:tc>
        <w:tc>
          <w:tcPr>
            <w:tcW w:w="3021" w:type="dxa"/>
          </w:tcPr>
          <w:p w14:paraId="44217511" w14:textId="77777777" w:rsidR="003E4171" w:rsidRDefault="003E4171" w:rsidP="00380E29">
            <w:r>
              <w:t>FAILED</w:t>
            </w:r>
          </w:p>
        </w:tc>
        <w:tc>
          <w:tcPr>
            <w:tcW w:w="3021" w:type="dxa"/>
          </w:tcPr>
          <w:p w14:paraId="5294DC26" w14:textId="77777777" w:rsidR="003E4171" w:rsidRDefault="003E4171" w:rsidP="00380E29">
            <w:r>
              <w:t>AUSGEFILTERT</w:t>
            </w:r>
          </w:p>
        </w:tc>
      </w:tr>
    </w:tbl>
    <w:p w14:paraId="1565E8DF" w14:textId="77777777" w:rsidR="003E4171" w:rsidRDefault="003E4171" w:rsidP="003E4171"/>
    <w:p w14:paraId="01A37148" w14:textId="77777777" w:rsidR="003E4171" w:rsidRPr="00AB1972" w:rsidRDefault="003E4171" w:rsidP="003E4171">
      <w:pPr>
        <w:rPr>
          <w:b/>
        </w:rPr>
      </w:pPr>
      <w:r w:rsidRPr="00AB1972">
        <w:rPr>
          <w:b/>
        </w:rPr>
        <w:t>Hier ein paar Beispiele:</w:t>
      </w:r>
    </w:p>
    <w:p w14:paraId="763D8875" w14:textId="77777777" w:rsidR="003E4171" w:rsidRPr="00481169" w:rsidRDefault="003E4171" w:rsidP="003E4171">
      <w:r w:rsidRPr="00481169">
        <w:t>Params: Levensthein Filter (0.4)</w:t>
      </w:r>
    </w:p>
    <w:tbl>
      <w:tblPr>
        <w:tblStyle w:val="Gitternetztabelle1hell"/>
        <w:tblW w:w="0" w:type="auto"/>
        <w:tblLook w:val="04A0" w:firstRow="1" w:lastRow="0" w:firstColumn="1" w:lastColumn="0" w:noHBand="0" w:noVBand="1"/>
      </w:tblPr>
      <w:tblGrid>
        <w:gridCol w:w="5807"/>
        <w:gridCol w:w="3255"/>
      </w:tblGrid>
      <w:tr w:rsidR="003E4171" w:rsidRPr="00AB1972" w14:paraId="374DF6D7" w14:textId="77777777" w:rsidTr="00380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31A8DE47" w14:textId="37748C98" w:rsidR="003E4171" w:rsidRPr="00AB1972" w:rsidRDefault="00481169" w:rsidP="00380E29">
            <w:r>
              <w:t>Wortpaar</w:t>
            </w:r>
            <w:r w:rsidR="003E4171">
              <w:t xml:space="preserve"> mit Levenstheinvalue und Metaphone Bewertung</w:t>
            </w:r>
          </w:p>
        </w:tc>
        <w:tc>
          <w:tcPr>
            <w:tcW w:w="3255" w:type="dxa"/>
          </w:tcPr>
          <w:p w14:paraId="36640CDB" w14:textId="77777777" w:rsidR="003E4171" w:rsidRPr="00AB1972" w:rsidRDefault="003E4171" w:rsidP="00380E29">
            <w:pPr>
              <w:cnfStyle w:val="100000000000" w:firstRow="1" w:lastRow="0" w:firstColumn="0" w:lastColumn="0" w:oddVBand="0" w:evenVBand="0" w:oddHBand="0" w:evenHBand="0" w:firstRowFirstColumn="0" w:firstRowLastColumn="0" w:lastRowFirstColumn="0" w:lastRowLastColumn="0"/>
            </w:pPr>
            <w:r>
              <w:t>Wird ausgefiltert</w:t>
            </w:r>
          </w:p>
        </w:tc>
      </w:tr>
      <w:tr w:rsidR="003E4171" w:rsidRPr="00AB1972" w14:paraId="68ABD3C7"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4503624F" w14:textId="77777777" w:rsidR="003E4171" w:rsidRPr="00AB1972" w:rsidRDefault="003E4171" w:rsidP="00380E29">
            <w:pPr>
              <w:rPr>
                <w:b w:val="0"/>
              </w:rPr>
            </w:pPr>
            <w:r w:rsidRPr="00AB1972">
              <w:rPr>
                <w:b w:val="0"/>
              </w:rPr>
              <w:t>('sägäslì', 'sägessli', 0.275, False)</w:t>
            </w:r>
            <w:r w:rsidRPr="00AB1972">
              <w:rPr>
                <w:b w:val="0"/>
              </w:rPr>
              <w:tab/>
            </w:r>
            <w:r w:rsidRPr="00AB1972">
              <w:rPr>
                <w:b w:val="0"/>
              </w:rPr>
              <w:tab/>
            </w:r>
          </w:p>
        </w:tc>
        <w:tc>
          <w:tcPr>
            <w:tcW w:w="3255" w:type="dxa"/>
          </w:tcPr>
          <w:p w14:paraId="2DDF4020"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Nein, da Levensthein OK</w:t>
            </w:r>
          </w:p>
        </w:tc>
      </w:tr>
      <w:tr w:rsidR="003E4171" w:rsidRPr="00AB1972" w14:paraId="5788BF12"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22E8766D" w14:textId="77777777" w:rsidR="003E4171" w:rsidRPr="00AB1972" w:rsidRDefault="003E4171" w:rsidP="00380E29">
            <w:pPr>
              <w:rPr>
                <w:b w:val="0"/>
              </w:rPr>
            </w:pPr>
            <w:r w:rsidRPr="00AB1972">
              <w:rPr>
                <w:b w:val="0"/>
              </w:rPr>
              <w:t>('de', 'die', 0.3333333333333333, True)</w:t>
            </w:r>
          </w:p>
        </w:tc>
        <w:tc>
          <w:tcPr>
            <w:tcW w:w="3255" w:type="dxa"/>
          </w:tcPr>
          <w:p w14:paraId="4B13F41C"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Nein, da beide OK</w:t>
            </w:r>
          </w:p>
        </w:tc>
      </w:tr>
      <w:tr w:rsidR="003E4171" w:rsidRPr="00AB1972" w14:paraId="22BEFC6B"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3416FAC5" w14:textId="77777777" w:rsidR="003E4171" w:rsidRPr="00AB1972" w:rsidRDefault="003E4171" w:rsidP="00380E29">
            <w:pPr>
              <w:rPr>
                <w:b w:val="0"/>
                <w:lang w:val="en-US"/>
              </w:rPr>
            </w:pPr>
            <w:r w:rsidRPr="00AB1972">
              <w:rPr>
                <w:b w:val="0"/>
                <w:lang w:val="en-US"/>
              </w:rPr>
              <w:t>('wèrdët', 'wäärded', 0.42857142857142855, True)</w:t>
            </w:r>
          </w:p>
        </w:tc>
        <w:tc>
          <w:tcPr>
            <w:tcW w:w="3255" w:type="dxa"/>
          </w:tcPr>
          <w:p w14:paraId="709F1A40"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Nein, da Metaphone OK</w:t>
            </w:r>
          </w:p>
        </w:tc>
      </w:tr>
      <w:tr w:rsidR="003E4171" w:rsidRPr="00AB1972" w14:paraId="2E4EF17A"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13E64F65" w14:textId="77777777" w:rsidR="003E4171" w:rsidRPr="00AB1972" w:rsidRDefault="003E4171" w:rsidP="00380E29">
            <w:pPr>
              <w:rPr>
                <w:b w:val="0"/>
                <w:lang w:val="en-US"/>
              </w:rPr>
            </w:pPr>
            <w:r w:rsidRPr="00AB1972">
              <w:rPr>
                <w:b w:val="0"/>
                <w:lang w:val="en-US"/>
              </w:rPr>
              <w:t>('ëm', 'am', 0.1, True)</w:t>
            </w:r>
          </w:p>
        </w:tc>
        <w:tc>
          <w:tcPr>
            <w:tcW w:w="3255" w:type="dxa"/>
          </w:tcPr>
          <w:p w14:paraId="058083DA"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Nein, da beide OK</w:t>
            </w:r>
          </w:p>
        </w:tc>
      </w:tr>
      <w:tr w:rsidR="003E4171" w:rsidRPr="00AB1972" w14:paraId="41B8DC9B"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2592A067" w14:textId="77777777" w:rsidR="003E4171" w:rsidRPr="00AB1972" w:rsidRDefault="003E4171" w:rsidP="00380E29">
            <w:pPr>
              <w:rPr>
                <w:b w:val="0"/>
                <w:lang w:val="en-US"/>
              </w:rPr>
            </w:pPr>
            <w:r w:rsidRPr="00AB1972">
              <w:rPr>
                <w:b w:val="0"/>
                <w:lang w:val="en-US"/>
              </w:rPr>
              <w:t>(</w:t>
            </w:r>
            <w:proofErr w:type="gramStart"/>
            <w:r w:rsidRPr="00AB1972">
              <w:rPr>
                <w:b w:val="0"/>
                <w:lang w:val="en-US"/>
              </w:rPr>
              <w:t>'?ù</w:t>
            </w:r>
            <w:proofErr w:type="gramEnd"/>
            <w:r w:rsidRPr="00AB1972">
              <w:rPr>
                <w:b w:val="0"/>
                <w:lang w:val="en-US"/>
              </w:rPr>
              <w:t>', 'scho', 1.0, False)</w:t>
            </w:r>
          </w:p>
        </w:tc>
        <w:tc>
          <w:tcPr>
            <w:tcW w:w="3255" w:type="dxa"/>
          </w:tcPr>
          <w:p w14:paraId="0520430C"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Ja, da beide FAILED</w:t>
            </w:r>
          </w:p>
        </w:tc>
      </w:tr>
      <w:tr w:rsidR="003E4171" w:rsidRPr="00AB1972" w14:paraId="1EF6BD8C"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6BF3F774" w14:textId="77777777" w:rsidR="003E4171" w:rsidRPr="00AB1972" w:rsidRDefault="003E4171" w:rsidP="00380E29">
            <w:pPr>
              <w:rPr>
                <w:b w:val="0"/>
              </w:rPr>
            </w:pPr>
            <w:r w:rsidRPr="00AB1972">
              <w:rPr>
                <w:b w:val="0"/>
              </w:rPr>
              <w:t>('ùn', 'und', 0.6666666666666666, False)</w:t>
            </w:r>
          </w:p>
        </w:tc>
        <w:tc>
          <w:tcPr>
            <w:tcW w:w="3255" w:type="dxa"/>
          </w:tcPr>
          <w:p w14:paraId="0969127B"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Ja, da beide FAILED</w:t>
            </w:r>
          </w:p>
        </w:tc>
      </w:tr>
    </w:tbl>
    <w:p w14:paraId="7AD2548F" w14:textId="76A5917C" w:rsidR="0039067B" w:rsidRDefault="0039067B" w:rsidP="0039067B"/>
    <w:p w14:paraId="48CB29F9" w14:textId="42151403" w:rsidR="00481169" w:rsidRDefault="00481169" w:rsidP="0039067B">
      <w:r>
        <w:lastRenderedPageBreak/>
        <w:t>Code dahinter</w:t>
      </w:r>
    </w:p>
    <w:p w14:paraId="70FE21DB" w14:textId="55BFF214" w:rsidR="00481169" w:rsidRPr="00481169" w:rsidRDefault="00481169" w:rsidP="00481169">
      <w:pPr>
        <w:pStyle w:val="HTMLVorformatiert"/>
        <w:shd w:val="clear" w:color="auto" w:fill="2B2B2B"/>
        <w:rPr>
          <w:color w:val="A9B7C6"/>
          <w:sz w:val="18"/>
          <w:szCs w:val="18"/>
          <w:lang w:val="en-US"/>
        </w:rPr>
      </w:pPr>
      <w:r w:rsidRPr="00481169">
        <w:rPr>
          <w:color w:val="A9B7C6"/>
          <w:sz w:val="22"/>
          <w:szCs w:val="18"/>
          <w:lang w:val="en-US"/>
        </w:rPr>
        <w:t>1: lv = normalized_dl_</w:t>
      </w:r>
      <w:proofErr w:type="gramStart"/>
      <w:r w:rsidRPr="00481169">
        <w:rPr>
          <w:color w:val="A9B7C6"/>
          <w:sz w:val="22"/>
          <w:szCs w:val="18"/>
          <w:lang w:val="en-US"/>
        </w:rPr>
        <w:t>distance(</w:t>
      </w:r>
      <w:proofErr w:type="gramEnd"/>
      <w:r w:rsidRPr="00481169">
        <w:rPr>
          <w:color w:val="A9B7C6"/>
          <w:sz w:val="22"/>
          <w:szCs w:val="18"/>
          <w:lang w:val="en-US"/>
        </w:rPr>
        <w:t>key</w:t>
      </w:r>
      <w:r w:rsidRPr="00481169">
        <w:rPr>
          <w:color w:val="CC7832"/>
          <w:sz w:val="22"/>
          <w:szCs w:val="18"/>
          <w:lang w:val="en-US"/>
        </w:rPr>
        <w:t xml:space="preserve">, </w:t>
      </w:r>
      <w:r w:rsidRPr="00481169">
        <w:rPr>
          <w:color w:val="A9B7C6"/>
          <w:sz w:val="22"/>
          <w:szCs w:val="18"/>
          <w:lang w:val="en-US"/>
        </w:rPr>
        <w:t>value) &gt; alignment_filter_value</w:t>
      </w:r>
      <w:r w:rsidRPr="00481169">
        <w:rPr>
          <w:color w:val="A9B7C6"/>
          <w:sz w:val="22"/>
          <w:szCs w:val="18"/>
          <w:lang w:val="en-US"/>
        </w:rPr>
        <w:br/>
        <w:t>2: meta = doublemetaphone(key) == doublemetaphone(value)</w:t>
      </w:r>
      <w:r w:rsidRPr="00481169">
        <w:rPr>
          <w:color w:val="A9B7C6"/>
          <w:sz w:val="22"/>
          <w:szCs w:val="18"/>
          <w:lang w:val="en-US"/>
        </w:rPr>
        <w:br/>
        <w:t>3:</w:t>
      </w:r>
      <w:r w:rsidRPr="00481169">
        <w:rPr>
          <w:b/>
          <w:bCs/>
          <w:color w:val="CC7832"/>
          <w:sz w:val="22"/>
          <w:szCs w:val="18"/>
          <w:lang w:val="en-US"/>
        </w:rPr>
        <w:t xml:space="preserve"> if </w:t>
      </w:r>
      <w:r w:rsidRPr="00481169">
        <w:rPr>
          <w:color w:val="A9B7C6"/>
          <w:sz w:val="22"/>
          <w:szCs w:val="18"/>
          <w:lang w:val="en-US"/>
        </w:rPr>
        <w:t xml:space="preserve">lv </w:t>
      </w:r>
      <w:r w:rsidRPr="00481169">
        <w:rPr>
          <w:b/>
          <w:bCs/>
          <w:color w:val="CC7832"/>
          <w:sz w:val="22"/>
          <w:szCs w:val="18"/>
          <w:lang w:val="en-US"/>
        </w:rPr>
        <w:t xml:space="preserve">and not </w:t>
      </w:r>
      <w:r w:rsidRPr="00481169">
        <w:rPr>
          <w:color w:val="A9B7C6"/>
          <w:sz w:val="22"/>
          <w:szCs w:val="18"/>
          <w:lang w:val="en-US"/>
        </w:rPr>
        <w:t>meta:</w:t>
      </w:r>
      <w:r w:rsidRPr="00481169">
        <w:rPr>
          <w:color w:val="808080"/>
          <w:sz w:val="22"/>
          <w:szCs w:val="18"/>
          <w:lang w:val="en-US"/>
        </w:rPr>
        <w:br/>
      </w:r>
      <w:r w:rsidRPr="00481169">
        <w:rPr>
          <w:color w:val="A9B7C6"/>
          <w:sz w:val="22"/>
          <w:szCs w:val="18"/>
          <w:lang w:val="en-US"/>
        </w:rPr>
        <w:t>4:</w:t>
      </w:r>
      <w:r w:rsidRPr="00481169">
        <w:rPr>
          <w:color w:val="808080"/>
          <w:sz w:val="22"/>
          <w:szCs w:val="18"/>
          <w:lang w:val="en-US"/>
        </w:rPr>
        <w:t xml:space="preserve">     </w:t>
      </w:r>
      <w:r w:rsidRPr="00481169">
        <w:rPr>
          <w:b/>
          <w:bCs/>
          <w:color w:val="CC7832"/>
          <w:sz w:val="22"/>
          <w:szCs w:val="18"/>
          <w:lang w:val="en-US"/>
        </w:rPr>
        <w:t>continue</w:t>
      </w:r>
    </w:p>
    <w:p w14:paraId="3DAD9B0B" w14:textId="13EC0284" w:rsidR="00481169" w:rsidRPr="00481169" w:rsidRDefault="00481169" w:rsidP="0039067B">
      <w:pPr>
        <w:rPr>
          <w:lang w:val="en-US"/>
        </w:rPr>
      </w:pPr>
    </w:p>
    <w:p w14:paraId="60293102" w14:textId="39FF736C" w:rsidR="00481169" w:rsidRDefault="00481169" w:rsidP="0039067B">
      <w:pPr>
        <w:rPr>
          <w:lang w:val="en-US"/>
        </w:rPr>
      </w:pPr>
      <w:r>
        <w:rPr>
          <w:lang w:val="en-US"/>
        </w:rPr>
        <w:t>Zeile 1:</w:t>
      </w:r>
    </w:p>
    <w:p w14:paraId="17FBCF1A" w14:textId="06305373" w:rsidR="00481169" w:rsidRDefault="00481169" w:rsidP="0039067B">
      <w:r w:rsidRPr="00481169">
        <w:t>Wir berechnen die normalisierte L</w:t>
      </w:r>
      <w:r>
        <w:t>evenstheindistanz schauen dann, ob sie über der übergebenen Filtervalue liegt.</w:t>
      </w:r>
    </w:p>
    <w:p w14:paraId="06FE10DD" w14:textId="6497B9AA" w:rsidR="00481169" w:rsidRDefault="00481169" w:rsidP="0039067B"/>
    <w:p w14:paraId="5655E4C9" w14:textId="7EDCED5A" w:rsidR="00481169" w:rsidRDefault="00481169" w:rsidP="0039067B">
      <w:r>
        <w:t>Zeile 2:</w:t>
      </w:r>
    </w:p>
    <w:p w14:paraId="7C8AA4CE" w14:textId="04C05E32" w:rsidR="00481169" w:rsidRDefault="00481169" w:rsidP="0039067B">
      <w:r>
        <w:t>Wir berechnen den Double-Metaphone Key des Wortpaares und vergleichen ob er identisch ist.</w:t>
      </w:r>
    </w:p>
    <w:p w14:paraId="62EA4821" w14:textId="7A19B882" w:rsidR="00481169" w:rsidRDefault="00481169" w:rsidP="0039067B"/>
    <w:p w14:paraId="47C84A4A" w14:textId="5472DF8F" w:rsidR="00481169" w:rsidRDefault="00481169" w:rsidP="0039067B">
      <w:r>
        <w:t xml:space="preserve">Zeile 3/4: </w:t>
      </w:r>
    </w:p>
    <w:p w14:paraId="55F75FC4" w14:textId="074284AE" w:rsidR="00481169" w:rsidRPr="00481169" w:rsidRDefault="00481169" w:rsidP="0039067B">
      <w:r>
        <w:t>Wenn sich Levensthein und Double-Metaphone einig sind, sprich sie beide das Wortpaar als schlecht bewerten, wird keine Verbindung der Worte im Graphen erstellt.</w:t>
      </w:r>
    </w:p>
    <w:p w14:paraId="5EAD9CF5" w14:textId="77777777" w:rsidR="00481169" w:rsidRPr="00481169" w:rsidRDefault="00481169" w:rsidP="0039067B"/>
    <w:p w14:paraId="7202F4B2" w14:textId="77777777" w:rsidR="0039067B" w:rsidRPr="00211767" w:rsidRDefault="0039067B" w:rsidP="0039067B">
      <w:pPr>
        <w:pStyle w:val="Untertitel"/>
        <w:rPr>
          <w:highlight w:val="yellow"/>
        </w:rPr>
      </w:pPr>
      <w:r w:rsidRPr="00211767">
        <w:rPr>
          <w:highlight w:val="yellow"/>
        </w:rPr>
        <w:t>Zeitpunkt der Bewertung des Alignments</w:t>
      </w:r>
    </w:p>
    <w:p w14:paraId="76724F84" w14:textId="77777777" w:rsidR="003E4171" w:rsidRPr="00211767" w:rsidRDefault="003E4171" w:rsidP="003E4171">
      <w:pPr>
        <w:rPr>
          <w:b/>
          <w:highlight w:val="yellow"/>
        </w:rPr>
      </w:pPr>
      <w:r w:rsidRPr="00211767">
        <w:rPr>
          <w:b/>
          <w:highlight w:val="yellow"/>
        </w:rPr>
        <w:t>Pro Satzpaar</w:t>
      </w:r>
    </w:p>
    <w:p w14:paraId="1A6168BA" w14:textId="77777777" w:rsidR="003E4171" w:rsidRPr="00211767" w:rsidRDefault="003E4171" w:rsidP="003E4171">
      <w:pPr>
        <w:rPr>
          <w:highlight w:val="yellow"/>
        </w:rPr>
      </w:pPr>
      <w:r w:rsidRPr="00211767">
        <w:rPr>
          <w:highlight w:val="yellow"/>
        </w:rPr>
        <w:t>Zwei Sätze werden aligniert und dann werden die daraus resultierenden Wortpaare bewertet. Schlechte Paare werden in diesem Schritt direkt verworfen, siehe Algorithmen oben, die guten in einem Graphen abgelegt. Die Wörter sind die Nodes.</w:t>
      </w:r>
    </w:p>
    <w:p w14:paraId="25FB5F18" w14:textId="77777777" w:rsidR="003E4171" w:rsidRPr="00211767" w:rsidRDefault="003E4171" w:rsidP="003E4171">
      <w:pPr>
        <w:rPr>
          <w:b/>
          <w:highlight w:val="yellow"/>
        </w:rPr>
      </w:pPr>
      <w:r w:rsidRPr="00211767">
        <w:rPr>
          <w:b/>
          <w:highlight w:val="yellow"/>
        </w:rPr>
        <w:t>Pro Satzgruppe</w:t>
      </w:r>
    </w:p>
    <w:p w14:paraId="377BE60C" w14:textId="07E09846" w:rsidR="003E4171" w:rsidRPr="00211767" w:rsidRDefault="003E4171" w:rsidP="003E4171">
      <w:pPr>
        <w:rPr>
          <w:highlight w:val="yellow"/>
        </w:rPr>
      </w:pPr>
      <w:r w:rsidRPr="00211767">
        <w:rPr>
          <w:highlight w:val="yellow"/>
        </w:rPr>
        <w:t xml:space="preserve">Alle Sätze einer Satzgruppe werden miteinander aligniert, </w:t>
      </w:r>
      <w:r w:rsidR="005A3104" w:rsidRPr="00211767">
        <w:rPr>
          <w:highlight w:val="yellow"/>
        </w:rPr>
        <w:t>ein Graphen mit alignierten Wörter wird kreiert. Alle Wörter werden vor dem Einfügen in den Graphen bewertet und ausgefiltert.</w:t>
      </w:r>
    </w:p>
    <w:p w14:paraId="27353B65" w14:textId="77777777" w:rsidR="003E4171" w:rsidRPr="00211767" w:rsidRDefault="003E4171" w:rsidP="003E4171">
      <w:pPr>
        <w:rPr>
          <w:b/>
          <w:highlight w:val="yellow"/>
        </w:rPr>
      </w:pPr>
      <w:r w:rsidRPr="00211767">
        <w:rPr>
          <w:b/>
          <w:highlight w:val="yellow"/>
        </w:rPr>
        <w:t>Global</w:t>
      </w:r>
    </w:p>
    <w:p w14:paraId="40344DC9" w14:textId="77777777" w:rsidR="003E4171" w:rsidRPr="00211767" w:rsidRDefault="003E4171" w:rsidP="003E4171">
      <w:pPr>
        <w:rPr>
          <w:highlight w:val="yellow"/>
        </w:rPr>
      </w:pPr>
      <w:r w:rsidRPr="00211767">
        <w:rPr>
          <w:highlight w:val="yellow"/>
        </w:rPr>
        <w:t>Alle Sätze werden miteinander aligniert, ein Graphen mit alignierten Wörter wird kreiert. Alle Wörter werden vor dem Einfügen in den Graphen bewertet und ausgefiltert.</w:t>
      </w:r>
    </w:p>
    <w:p w14:paraId="3198E56C" w14:textId="77777777" w:rsidR="003E4171" w:rsidRPr="00211767" w:rsidRDefault="003E4171" w:rsidP="003E4171">
      <w:pPr>
        <w:rPr>
          <w:b/>
          <w:highlight w:val="yellow"/>
        </w:rPr>
      </w:pPr>
      <w:r w:rsidRPr="00211767">
        <w:rPr>
          <w:b/>
          <w:highlight w:val="yellow"/>
        </w:rPr>
        <w:t>Tester</w:t>
      </w:r>
    </w:p>
    <w:p w14:paraId="51A62C10" w14:textId="77777777" w:rsidR="003E4171" w:rsidRDefault="003E4171" w:rsidP="003E4171">
      <w:pPr>
        <w:rPr>
          <w:b/>
        </w:rPr>
      </w:pPr>
      <w:r w:rsidRPr="00211767">
        <w:rPr>
          <w:b/>
          <w:highlight w:val="yellow"/>
        </w:rPr>
        <w:t>TODO</w:t>
      </w:r>
    </w:p>
    <w:p w14:paraId="6EF534C1" w14:textId="77777777" w:rsidR="003E4171" w:rsidRPr="00601F0C" w:rsidRDefault="003E4171" w:rsidP="003E4171">
      <w:pPr>
        <w:rPr>
          <w:b/>
        </w:rPr>
      </w:pPr>
      <w:r>
        <w:rPr>
          <w:b/>
        </w:rPr>
        <w:br w:type="page"/>
      </w:r>
    </w:p>
    <w:p w14:paraId="4FF5D33D" w14:textId="679A4E91" w:rsidR="003E4171" w:rsidRDefault="003E4171" w:rsidP="003E4171">
      <w:pPr>
        <w:rPr>
          <w:b/>
        </w:rPr>
      </w:pPr>
      <w:r w:rsidRPr="00EF16D6">
        <w:rPr>
          <w:b/>
        </w:rPr>
        <w:lastRenderedPageBreak/>
        <w:t>Entscheid</w:t>
      </w:r>
      <w:r>
        <w:rPr>
          <w:b/>
        </w:rPr>
        <w:t xml:space="preserve"> über Parameter des Filters</w:t>
      </w:r>
    </w:p>
    <w:p w14:paraId="25C4EE57" w14:textId="15E0AF23" w:rsidR="00ED0F3A" w:rsidRDefault="00ED0F3A" w:rsidP="003E4171">
      <w:r w:rsidRPr="00ED0F3A">
        <w:t>Um eine Filtervalue festzulegen</w:t>
      </w:r>
      <w:r>
        <w:t>, haben wir für verschiedene Abstufungen der Filtervalue den Graphen von Task-ID 2048 generiert und davon den Teilgraphen zu «drauflos mähen» betrachtet.</w:t>
      </w:r>
    </w:p>
    <w:p w14:paraId="7203B7A4" w14:textId="77777777" w:rsidR="00ED0F3A" w:rsidRPr="00ED0F3A" w:rsidRDefault="00ED0F3A" w:rsidP="003E4171"/>
    <w:p w14:paraId="14CBFAB9" w14:textId="6C4E714F" w:rsidR="00481169" w:rsidRPr="006609A1" w:rsidRDefault="00481169" w:rsidP="00481169">
      <w:r w:rsidRPr="006609A1">
        <w:t xml:space="preserve">Für die Task-ID </w:t>
      </w:r>
      <w:r>
        <w:t>2048</w:t>
      </w:r>
      <w:r w:rsidRPr="006609A1">
        <w:t xml:space="preserve"> (Audio: </w:t>
      </w:r>
      <w:r w:rsidRPr="00481169">
        <w:t>https://dindialaekt.ch/data/transcribe/SDS_CD4_1_14_speaker1_4.mp3</w:t>
      </w:r>
      <w:r w:rsidRPr="006609A1">
        <w:t>)</w:t>
      </w:r>
      <w:r>
        <w:t xml:space="preserve"> gibt es folgende Transkriptionen</w:t>
      </w:r>
      <w:r w:rsidRPr="006609A1">
        <w:t>:</w:t>
      </w:r>
    </w:p>
    <w:p w14:paraId="0CBD638D" w14:textId="56D46B20" w:rsidR="00481169" w:rsidRPr="00ED0F3A" w:rsidRDefault="00481169" w:rsidP="00ED0F3A">
      <w:pPr>
        <w:pStyle w:val="Listenabsatz"/>
        <w:numPr>
          <w:ilvl w:val="0"/>
          <w:numId w:val="33"/>
        </w:numPr>
      </w:pPr>
      <w:r w:rsidRPr="00ED0F3A">
        <w:t xml:space="preserve">D sägässli diä wärdid am oobet voräne schon tänglet ins </w:t>
      </w:r>
      <w:proofErr w:type="gramStart"/>
      <w:r w:rsidRPr="00ED0F3A">
        <w:t>grüschtet</w:t>
      </w:r>
      <w:proofErr w:type="gramEnd"/>
      <w:r w:rsidRPr="00ED0F3A">
        <w:t xml:space="preserve"> Dass me denn moore dess a morgete cho druflousmääje</w:t>
      </w:r>
    </w:p>
    <w:p w14:paraId="2E1E9D1E" w14:textId="77777777" w:rsidR="00481169" w:rsidRPr="00ED0F3A" w:rsidRDefault="00481169" w:rsidP="00481169"/>
    <w:p w14:paraId="07D1253B" w14:textId="77777777" w:rsidR="00481169" w:rsidRPr="00ED0F3A" w:rsidRDefault="00481169" w:rsidP="00ED0F3A">
      <w:pPr>
        <w:pStyle w:val="Listenabsatz"/>
        <w:numPr>
          <w:ilvl w:val="0"/>
          <w:numId w:val="33"/>
        </w:numPr>
      </w:pPr>
      <w:r w:rsidRPr="00ED0F3A">
        <w:t>*** Ds Zägäsli diä wärdid am Obed vor alle scho dängläd u grüschtet dasme denn am More desse Morgete chan druflosmaiä.</w:t>
      </w:r>
    </w:p>
    <w:p w14:paraId="58A0CF12" w14:textId="72028D26" w:rsidR="00481169" w:rsidRPr="00ED0F3A" w:rsidRDefault="00481169" w:rsidP="00ED0F3A">
      <w:pPr>
        <w:ind w:firstLine="60"/>
      </w:pPr>
    </w:p>
    <w:p w14:paraId="5E52E7B8" w14:textId="2FDAF838" w:rsidR="00481169" w:rsidRPr="00ED0F3A" w:rsidRDefault="00481169" w:rsidP="00ED0F3A">
      <w:pPr>
        <w:pStyle w:val="Listenabsatz"/>
        <w:numPr>
          <w:ilvl w:val="0"/>
          <w:numId w:val="33"/>
        </w:numPr>
      </w:pPr>
      <w:r w:rsidRPr="00ED0F3A">
        <w:t xml:space="preserve">Diä </w:t>
      </w:r>
      <w:r w:rsidR="00ED0F3A" w:rsidRPr="00ED0F3A">
        <w:t>sägässli werded am</w:t>
      </w:r>
      <w:r w:rsidRPr="00ED0F3A">
        <w:t xml:space="preserve"> obed scho grüschtet und </w:t>
      </w:r>
      <w:proofErr w:type="gramStart"/>
      <w:r w:rsidR="00ED0F3A" w:rsidRPr="00ED0F3A">
        <w:t>dängläd</w:t>
      </w:r>
      <w:proofErr w:type="gramEnd"/>
      <w:r w:rsidR="00ED0F3A" w:rsidRPr="00ED0F3A">
        <w:t xml:space="preserve"> </w:t>
      </w:r>
      <w:r w:rsidRPr="00ED0F3A">
        <w:t>dass me de more desse murgete cho druf los ch main</w:t>
      </w:r>
    </w:p>
    <w:p w14:paraId="03138DF5" w14:textId="77777777" w:rsidR="00481169" w:rsidRPr="00ED0F3A" w:rsidRDefault="00481169" w:rsidP="00481169"/>
    <w:p w14:paraId="2CDEB65C" w14:textId="77777777" w:rsidR="00481169" w:rsidRPr="00ED0F3A" w:rsidRDefault="00481169" w:rsidP="00ED0F3A">
      <w:pPr>
        <w:pStyle w:val="Listenabsatz"/>
        <w:numPr>
          <w:ilvl w:val="0"/>
          <w:numId w:val="33"/>
        </w:numPr>
      </w:pPr>
      <w:r w:rsidRPr="00ED0F3A">
        <w:t xml:space="preserve">Diä sage wered em obed scho grüschtet und </w:t>
      </w:r>
      <w:proofErr w:type="gramStart"/>
      <w:r w:rsidRPr="00ED0F3A">
        <w:t>tängelet</w:t>
      </w:r>
      <w:proofErr w:type="gramEnd"/>
      <w:r w:rsidRPr="00ED0F3A">
        <w:t xml:space="preserve"> dass me de more desse murgete cho ***</w:t>
      </w:r>
    </w:p>
    <w:p w14:paraId="0E0712F9" w14:textId="77777777" w:rsidR="00481169" w:rsidRPr="00ED0F3A" w:rsidRDefault="00481169" w:rsidP="00481169"/>
    <w:p w14:paraId="0A07309B" w14:textId="77777777" w:rsidR="00481169" w:rsidRPr="00ED0F3A" w:rsidRDefault="00481169" w:rsidP="00ED0F3A">
      <w:pPr>
        <w:pStyle w:val="Listenabsatz"/>
        <w:numPr>
          <w:ilvl w:val="0"/>
          <w:numId w:val="33"/>
        </w:numPr>
      </w:pPr>
      <w:r w:rsidRPr="00ED0F3A">
        <w:t>d sägässli die wäred dänn am oobed vorane scho dängälät u grüschtet dassme dänn am moore disse murgete cha druff los mäie</w:t>
      </w:r>
    </w:p>
    <w:p w14:paraId="5CE9846D" w14:textId="77777777" w:rsidR="00481169" w:rsidRPr="00ED0F3A" w:rsidRDefault="00481169" w:rsidP="00481169"/>
    <w:p w14:paraId="4338B551" w14:textId="77777777" w:rsidR="00481169" w:rsidRPr="00ED0F3A" w:rsidRDefault="00481169" w:rsidP="00ED0F3A">
      <w:pPr>
        <w:pStyle w:val="Listenabsatz"/>
        <w:numPr>
          <w:ilvl w:val="0"/>
          <w:numId w:val="33"/>
        </w:numPr>
      </w:pPr>
      <w:r w:rsidRPr="00ED0F3A">
        <w:t xml:space="preserve">T Sägäslì de wèrdët dä ëm Aabëd </w:t>
      </w:r>
      <w:proofErr w:type="gramStart"/>
      <w:r w:rsidRPr="00ED0F3A">
        <w:t>forhanä ?ù</w:t>
      </w:r>
      <w:proofErr w:type="gramEnd"/>
      <w:r w:rsidRPr="00ED0F3A">
        <w:t xml:space="preserve"> tängëlët ùn ggry?tët. </w:t>
      </w:r>
      <w:proofErr w:type="gramStart"/>
      <w:r w:rsidRPr="00ED0F3A">
        <w:t>das</w:t>
      </w:r>
      <w:proofErr w:type="gramEnd"/>
      <w:r w:rsidRPr="00ED0F3A">
        <w:t xml:space="preserve"> mä dän ëm moorä det ëm Morgëd dä cha drùfloosmäjä.</w:t>
      </w:r>
    </w:p>
    <w:p w14:paraId="68C68ACE" w14:textId="77777777" w:rsidR="00481169" w:rsidRPr="00ED0F3A" w:rsidRDefault="00481169" w:rsidP="00481169"/>
    <w:p w14:paraId="1769396F" w14:textId="77777777" w:rsidR="00481169" w:rsidRPr="00ED0F3A" w:rsidRDefault="00481169" w:rsidP="00ED0F3A">
      <w:pPr>
        <w:pStyle w:val="Listenabsatz"/>
        <w:numPr>
          <w:ilvl w:val="0"/>
          <w:numId w:val="33"/>
        </w:numPr>
      </w:pPr>
      <w:r w:rsidRPr="00ED0F3A">
        <w:t>und Sägesse werded dänn scho am Obed voranne dängelet und grüschtet das mer se more des morge de cha druflos mäje</w:t>
      </w:r>
    </w:p>
    <w:p w14:paraId="50A345A1" w14:textId="77777777" w:rsidR="00481169" w:rsidRPr="00ED0F3A" w:rsidRDefault="00481169" w:rsidP="00481169"/>
    <w:p w14:paraId="49EBF727" w14:textId="661DEFBB" w:rsidR="00481169" w:rsidRDefault="00481169" w:rsidP="00ED0F3A">
      <w:pPr>
        <w:pStyle w:val="Listenabsatz"/>
        <w:numPr>
          <w:ilvl w:val="0"/>
          <w:numId w:val="33"/>
        </w:numPr>
      </w:pPr>
      <w:r w:rsidRPr="00ED0F3A">
        <w:t>d Sägessli die wäärded am Obed vorane scho tängelet und grüschtet das me dennè moore dissemorgete cha druflosmäje</w:t>
      </w:r>
    </w:p>
    <w:p w14:paraId="35840F8F" w14:textId="77777777" w:rsidR="00ED0F3A" w:rsidRDefault="00ED0F3A" w:rsidP="00ED0F3A">
      <w:pPr>
        <w:pStyle w:val="Listenabsatz"/>
      </w:pPr>
    </w:p>
    <w:p w14:paraId="2582C49C" w14:textId="63C6EE30" w:rsidR="00ED0F3A" w:rsidRPr="00ED0F3A" w:rsidRDefault="00ED0F3A" w:rsidP="00ED0F3A">
      <w:r w:rsidRPr="00ED0F3A">
        <w:t>Folgend die Graphen und i</w:t>
      </w:r>
      <w:r>
        <w:t>hre Filtervalue.</w:t>
      </w:r>
      <w:r w:rsidR="00211767">
        <w:t xml:space="preserve"> Ein Teil-Graph stellt eine Gruppe von alignierten Wörtern dar.</w:t>
      </w:r>
    </w:p>
    <w:tbl>
      <w:tblPr>
        <w:tblStyle w:val="Tabellenraster"/>
        <w:tblW w:w="0" w:type="auto"/>
        <w:tblLook w:val="04A0" w:firstRow="1" w:lastRow="0" w:firstColumn="1" w:lastColumn="0" w:noHBand="0" w:noVBand="1"/>
      </w:tblPr>
      <w:tblGrid>
        <w:gridCol w:w="896"/>
        <w:gridCol w:w="8109"/>
      </w:tblGrid>
      <w:tr w:rsidR="00FA0DD8" w:rsidRPr="00FA0DD8" w14:paraId="70718548" w14:textId="77777777" w:rsidTr="00FA0DD8">
        <w:tc>
          <w:tcPr>
            <w:tcW w:w="4645" w:type="dxa"/>
          </w:tcPr>
          <w:p w14:paraId="5A06C2A4" w14:textId="74FFBBA9" w:rsidR="00FA0DD8" w:rsidRPr="00FA0DD8" w:rsidRDefault="00FA0DD8" w:rsidP="00380E29">
            <w:pPr>
              <w:rPr>
                <w:b/>
              </w:rPr>
            </w:pPr>
            <w:r>
              <w:rPr>
                <w:b/>
              </w:rPr>
              <w:lastRenderedPageBreak/>
              <w:t>Filtervalue für Levenshtein</w:t>
            </w:r>
          </w:p>
        </w:tc>
        <w:tc>
          <w:tcPr>
            <w:tcW w:w="4360" w:type="dxa"/>
          </w:tcPr>
          <w:p w14:paraId="5065E791" w14:textId="7660C9AE" w:rsidR="00FA0DD8" w:rsidRPr="00FA0DD8" w:rsidRDefault="00EF0893" w:rsidP="00380E29">
            <w:pPr>
              <w:rPr>
                <w:b/>
              </w:rPr>
            </w:pPr>
            <w:r>
              <w:rPr>
                <w:b/>
              </w:rPr>
              <w:t>Graphauschnitt</w:t>
            </w:r>
          </w:p>
        </w:tc>
      </w:tr>
      <w:tr w:rsidR="00EF0893" w:rsidRPr="00FA0DD8" w14:paraId="200B9E8F" w14:textId="6FA9128D" w:rsidTr="00FA0DD8">
        <w:tc>
          <w:tcPr>
            <w:tcW w:w="4645" w:type="dxa"/>
          </w:tcPr>
          <w:p w14:paraId="4C818657" w14:textId="3B99152A" w:rsidR="00FA0DD8" w:rsidRPr="00FA0DD8" w:rsidRDefault="00EF0893" w:rsidP="00380E29">
            <w:pPr>
              <w:rPr>
                <w:b/>
              </w:rPr>
            </w:pPr>
            <w:r>
              <w:rPr>
                <w:b/>
              </w:rPr>
              <w:t>1</w:t>
            </w:r>
          </w:p>
        </w:tc>
        <w:tc>
          <w:tcPr>
            <w:tcW w:w="4360" w:type="dxa"/>
          </w:tcPr>
          <w:p w14:paraId="4439A1E9" w14:textId="601B3C18" w:rsidR="00FA0DD8" w:rsidRPr="00FA0DD8" w:rsidRDefault="00EF0893" w:rsidP="00380E29">
            <w:pPr>
              <w:rPr>
                <w:b/>
              </w:rPr>
            </w:pPr>
            <w:r>
              <w:rPr>
                <w:noProof/>
              </w:rPr>
              <w:drawing>
                <wp:inline distT="0" distB="0" distL="0" distR="0" wp14:anchorId="0FDD465B" wp14:editId="0F26CC42">
                  <wp:extent cx="4867275" cy="2997835"/>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590" cy="2998029"/>
                          </a:xfrm>
                          <a:prstGeom prst="rect">
                            <a:avLst/>
                          </a:prstGeom>
                        </pic:spPr>
                      </pic:pic>
                    </a:graphicData>
                  </a:graphic>
                </wp:inline>
              </w:drawing>
            </w:r>
          </w:p>
        </w:tc>
      </w:tr>
      <w:tr w:rsidR="00EF0893" w:rsidRPr="00FA0DD8" w14:paraId="297B4C40" w14:textId="7D35F320" w:rsidTr="00FA0DD8">
        <w:tc>
          <w:tcPr>
            <w:tcW w:w="4645" w:type="dxa"/>
          </w:tcPr>
          <w:p w14:paraId="78CE9D73" w14:textId="168699E6" w:rsidR="00FA0DD8" w:rsidRPr="00FA0DD8" w:rsidRDefault="00EF0893" w:rsidP="00380E29">
            <w:pPr>
              <w:rPr>
                <w:b/>
              </w:rPr>
            </w:pPr>
            <w:r>
              <w:rPr>
                <w:b/>
              </w:rPr>
              <w:t>0.8</w:t>
            </w:r>
          </w:p>
        </w:tc>
        <w:tc>
          <w:tcPr>
            <w:tcW w:w="4360" w:type="dxa"/>
          </w:tcPr>
          <w:p w14:paraId="19BD0591" w14:textId="39D1AF57" w:rsidR="00FA0DD8" w:rsidRPr="00FA0DD8" w:rsidRDefault="00EF0893" w:rsidP="00380E29">
            <w:pPr>
              <w:rPr>
                <w:b/>
              </w:rPr>
            </w:pPr>
            <w:r>
              <w:rPr>
                <w:noProof/>
              </w:rPr>
              <w:drawing>
                <wp:inline distT="0" distB="0" distL="0" distR="0" wp14:anchorId="3C405E05" wp14:editId="361180B1">
                  <wp:extent cx="5067300" cy="22129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7918" cy="2213245"/>
                          </a:xfrm>
                          <a:prstGeom prst="rect">
                            <a:avLst/>
                          </a:prstGeom>
                        </pic:spPr>
                      </pic:pic>
                    </a:graphicData>
                  </a:graphic>
                </wp:inline>
              </w:drawing>
            </w:r>
          </w:p>
        </w:tc>
      </w:tr>
      <w:tr w:rsidR="00EF0893" w:rsidRPr="00FA0DD8" w14:paraId="107E2458" w14:textId="171999A3" w:rsidTr="00FA0DD8">
        <w:tc>
          <w:tcPr>
            <w:tcW w:w="4645" w:type="dxa"/>
          </w:tcPr>
          <w:p w14:paraId="7A28F64F" w14:textId="2E9CFC77" w:rsidR="00FA0DD8" w:rsidRPr="00FA0DD8" w:rsidRDefault="00EF0893" w:rsidP="00380E29">
            <w:pPr>
              <w:rPr>
                <w:b/>
              </w:rPr>
            </w:pPr>
            <w:r>
              <w:rPr>
                <w:b/>
              </w:rPr>
              <w:lastRenderedPageBreak/>
              <w:t>0.6</w:t>
            </w:r>
          </w:p>
        </w:tc>
        <w:tc>
          <w:tcPr>
            <w:tcW w:w="4360" w:type="dxa"/>
          </w:tcPr>
          <w:p w14:paraId="4C27B1DE" w14:textId="14C3B4AE" w:rsidR="00FA0DD8" w:rsidRPr="00FA0DD8" w:rsidRDefault="00EF0893" w:rsidP="00380E29">
            <w:pPr>
              <w:rPr>
                <w:b/>
              </w:rPr>
            </w:pPr>
            <w:r>
              <w:rPr>
                <w:noProof/>
              </w:rPr>
              <w:drawing>
                <wp:inline distT="0" distB="0" distL="0" distR="0" wp14:anchorId="32F73614" wp14:editId="12BBDB54">
                  <wp:extent cx="5062537" cy="4014470"/>
                  <wp:effectExtent l="0" t="0" r="508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4469" cy="4016002"/>
                          </a:xfrm>
                          <a:prstGeom prst="rect">
                            <a:avLst/>
                          </a:prstGeom>
                        </pic:spPr>
                      </pic:pic>
                    </a:graphicData>
                  </a:graphic>
                </wp:inline>
              </w:drawing>
            </w:r>
          </w:p>
        </w:tc>
      </w:tr>
      <w:tr w:rsidR="00EF0893" w:rsidRPr="00FA0DD8" w14:paraId="3E8FF726" w14:textId="3D9515B7" w:rsidTr="00FA0DD8">
        <w:tc>
          <w:tcPr>
            <w:tcW w:w="4645" w:type="dxa"/>
          </w:tcPr>
          <w:p w14:paraId="52451052" w14:textId="59851CBB" w:rsidR="00FA0DD8" w:rsidRPr="00FA0DD8" w:rsidRDefault="00EF0893" w:rsidP="00380E29">
            <w:pPr>
              <w:rPr>
                <w:b/>
              </w:rPr>
            </w:pPr>
            <w:r>
              <w:rPr>
                <w:b/>
              </w:rPr>
              <w:t>0.4</w:t>
            </w:r>
          </w:p>
        </w:tc>
        <w:tc>
          <w:tcPr>
            <w:tcW w:w="4360" w:type="dxa"/>
          </w:tcPr>
          <w:p w14:paraId="1B6EF376" w14:textId="151FB9AD" w:rsidR="00FA0DD8" w:rsidRPr="00FA0DD8" w:rsidRDefault="00EF0893" w:rsidP="00380E29">
            <w:pPr>
              <w:rPr>
                <w:b/>
              </w:rPr>
            </w:pPr>
            <w:r>
              <w:rPr>
                <w:noProof/>
              </w:rPr>
              <w:drawing>
                <wp:anchor distT="0" distB="0" distL="114300" distR="114300" simplePos="0" relativeHeight="251663360" behindDoc="0" locked="0" layoutInCell="1" allowOverlap="1" wp14:anchorId="24E18F32" wp14:editId="52DEDC14">
                  <wp:simplePos x="0" y="0"/>
                  <wp:positionH relativeFrom="column">
                    <wp:posOffset>355282</wp:posOffset>
                  </wp:positionH>
                  <wp:positionV relativeFrom="paragraph">
                    <wp:posOffset>1807845</wp:posOffset>
                  </wp:positionV>
                  <wp:extent cx="823595" cy="2221230"/>
                  <wp:effectExtent l="0" t="0" r="0" b="762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23595" cy="2221230"/>
                          </a:xfrm>
                          <a:prstGeom prst="rect">
                            <a:avLst/>
                          </a:prstGeom>
                        </pic:spPr>
                      </pic:pic>
                    </a:graphicData>
                  </a:graphic>
                </wp:anchor>
              </w:drawing>
            </w:r>
            <w:r>
              <w:rPr>
                <w:noProof/>
              </w:rPr>
              <w:drawing>
                <wp:inline distT="0" distB="0" distL="0" distR="0" wp14:anchorId="7EE6E5F0" wp14:editId="7E93AA4C">
                  <wp:extent cx="5081587" cy="4445000"/>
                  <wp:effectExtent l="0" t="0" r="508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82519" cy="4445815"/>
                          </a:xfrm>
                          <a:prstGeom prst="rect">
                            <a:avLst/>
                          </a:prstGeom>
                        </pic:spPr>
                      </pic:pic>
                    </a:graphicData>
                  </a:graphic>
                </wp:inline>
              </w:drawing>
            </w:r>
            <w:r>
              <w:rPr>
                <w:noProof/>
              </w:rPr>
              <w:t xml:space="preserve">  </w:t>
            </w:r>
          </w:p>
        </w:tc>
      </w:tr>
      <w:tr w:rsidR="00EF0893" w:rsidRPr="00FA0DD8" w14:paraId="51B40AE6" w14:textId="77777777" w:rsidTr="00FA0DD8">
        <w:tc>
          <w:tcPr>
            <w:tcW w:w="4645" w:type="dxa"/>
          </w:tcPr>
          <w:p w14:paraId="264EB6C9" w14:textId="4C1C14E4" w:rsidR="00EF0893" w:rsidRDefault="00EF0893" w:rsidP="00380E29">
            <w:pPr>
              <w:rPr>
                <w:b/>
              </w:rPr>
            </w:pPr>
            <w:r>
              <w:rPr>
                <w:b/>
              </w:rPr>
              <w:lastRenderedPageBreak/>
              <w:t>0.3</w:t>
            </w:r>
          </w:p>
        </w:tc>
        <w:tc>
          <w:tcPr>
            <w:tcW w:w="4360" w:type="dxa"/>
          </w:tcPr>
          <w:p w14:paraId="34C70267" w14:textId="7EB42F2E" w:rsidR="00EF0893" w:rsidRDefault="00EF0893" w:rsidP="00380E29">
            <w:pPr>
              <w:rPr>
                <w:noProof/>
              </w:rPr>
            </w:pPr>
            <w:r>
              <w:rPr>
                <w:noProof/>
              </w:rPr>
              <w:drawing>
                <wp:inline distT="0" distB="0" distL="0" distR="0" wp14:anchorId="03FF45EE" wp14:editId="3437A1C0">
                  <wp:extent cx="4881562" cy="4758877"/>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84487" cy="4761729"/>
                          </a:xfrm>
                          <a:prstGeom prst="rect">
                            <a:avLst/>
                          </a:prstGeom>
                        </pic:spPr>
                      </pic:pic>
                    </a:graphicData>
                  </a:graphic>
                </wp:inline>
              </w:drawing>
            </w:r>
            <w:r>
              <w:rPr>
                <w:noProof/>
              </w:rPr>
              <w:t xml:space="preserve"> </w:t>
            </w:r>
            <w:r>
              <w:rPr>
                <w:noProof/>
              </w:rPr>
              <w:drawing>
                <wp:inline distT="0" distB="0" distL="0" distR="0" wp14:anchorId="474C9315" wp14:editId="7D0D4366">
                  <wp:extent cx="4352925" cy="2279144"/>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6013" cy="2280761"/>
                          </a:xfrm>
                          <a:prstGeom prst="rect">
                            <a:avLst/>
                          </a:prstGeom>
                        </pic:spPr>
                      </pic:pic>
                    </a:graphicData>
                  </a:graphic>
                </wp:inline>
              </w:drawing>
            </w:r>
          </w:p>
        </w:tc>
      </w:tr>
      <w:tr w:rsidR="00EF0893" w:rsidRPr="00FA0DD8" w14:paraId="64C52425" w14:textId="1AF0910D" w:rsidTr="00EF0893">
        <w:trPr>
          <w:trHeight w:val="21"/>
        </w:trPr>
        <w:tc>
          <w:tcPr>
            <w:tcW w:w="4645" w:type="dxa"/>
          </w:tcPr>
          <w:p w14:paraId="34095315" w14:textId="55C33B3E" w:rsidR="00FA0DD8" w:rsidRPr="00FA0DD8" w:rsidRDefault="00EF0893" w:rsidP="00380E29">
            <w:pPr>
              <w:rPr>
                <w:b/>
              </w:rPr>
            </w:pPr>
            <w:r>
              <w:rPr>
                <w:b/>
              </w:rPr>
              <w:lastRenderedPageBreak/>
              <w:t>0.2</w:t>
            </w:r>
          </w:p>
        </w:tc>
        <w:tc>
          <w:tcPr>
            <w:tcW w:w="4360" w:type="dxa"/>
          </w:tcPr>
          <w:p w14:paraId="19F9706C" w14:textId="7D91B0D0" w:rsidR="00FA0DD8" w:rsidRPr="00FA0DD8" w:rsidRDefault="00EF0893" w:rsidP="00380E29">
            <w:pPr>
              <w:rPr>
                <w:b/>
              </w:rPr>
            </w:pPr>
            <w:r>
              <w:rPr>
                <w:noProof/>
              </w:rPr>
              <w:drawing>
                <wp:inline distT="0" distB="0" distL="0" distR="0" wp14:anchorId="6E116F75" wp14:editId="6FF0C0EB">
                  <wp:extent cx="5019675" cy="1927225"/>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20905" cy="1927697"/>
                          </a:xfrm>
                          <a:prstGeom prst="rect">
                            <a:avLst/>
                          </a:prstGeom>
                        </pic:spPr>
                      </pic:pic>
                    </a:graphicData>
                  </a:graphic>
                </wp:inline>
              </w:drawing>
            </w:r>
            <w:r>
              <w:rPr>
                <w:noProof/>
              </w:rPr>
              <w:t xml:space="preserve"> </w:t>
            </w:r>
            <w:r>
              <w:rPr>
                <w:noProof/>
              </w:rPr>
              <w:drawing>
                <wp:inline distT="0" distB="0" distL="0" distR="0" wp14:anchorId="74E4B92B" wp14:editId="524DC42F">
                  <wp:extent cx="5062537" cy="1604645"/>
                  <wp:effectExtent l="0" t="0" r="508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66441" cy="1605883"/>
                          </a:xfrm>
                          <a:prstGeom prst="rect">
                            <a:avLst/>
                          </a:prstGeom>
                        </pic:spPr>
                      </pic:pic>
                    </a:graphicData>
                  </a:graphic>
                </wp:inline>
              </w:drawing>
            </w:r>
          </w:p>
        </w:tc>
      </w:tr>
      <w:tr w:rsidR="00EF0893" w:rsidRPr="00FA0DD8" w14:paraId="0E27790F" w14:textId="77777777" w:rsidTr="00EF0893">
        <w:trPr>
          <w:trHeight w:val="21"/>
        </w:trPr>
        <w:tc>
          <w:tcPr>
            <w:tcW w:w="4645" w:type="dxa"/>
          </w:tcPr>
          <w:p w14:paraId="1FFB29B7" w14:textId="7C384F9D" w:rsidR="00EF0893" w:rsidRDefault="00EF0893" w:rsidP="00380E29">
            <w:pPr>
              <w:rPr>
                <w:b/>
              </w:rPr>
            </w:pPr>
            <w:r>
              <w:rPr>
                <w:b/>
              </w:rPr>
              <w:t>0.0</w:t>
            </w:r>
          </w:p>
        </w:tc>
        <w:tc>
          <w:tcPr>
            <w:tcW w:w="4360" w:type="dxa"/>
          </w:tcPr>
          <w:p w14:paraId="017C070F" w14:textId="127D78E3" w:rsidR="00EF0893" w:rsidRDefault="00EF0893" w:rsidP="00380E29">
            <w:pPr>
              <w:rPr>
                <w:noProof/>
              </w:rPr>
            </w:pPr>
            <w:r>
              <w:rPr>
                <w:noProof/>
              </w:rPr>
              <w:drawing>
                <wp:inline distT="0" distB="0" distL="0" distR="0" wp14:anchorId="715ABCAF" wp14:editId="33B53E01">
                  <wp:extent cx="4100513" cy="2304848"/>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17846" cy="2314591"/>
                          </a:xfrm>
                          <a:prstGeom prst="rect">
                            <a:avLst/>
                          </a:prstGeom>
                        </pic:spPr>
                      </pic:pic>
                    </a:graphicData>
                  </a:graphic>
                </wp:inline>
              </w:drawing>
            </w:r>
            <w:r>
              <w:rPr>
                <w:noProof/>
              </w:rPr>
              <w:t xml:space="preserve"> </w:t>
            </w:r>
            <w:r>
              <w:rPr>
                <w:noProof/>
              </w:rPr>
              <w:drawing>
                <wp:inline distT="0" distB="0" distL="0" distR="0" wp14:anchorId="0071C635" wp14:editId="774C7D76">
                  <wp:extent cx="5029200" cy="248602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1146" cy="2486987"/>
                          </a:xfrm>
                          <a:prstGeom prst="rect">
                            <a:avLst/>
                          </a:prstGeom>
                        </pic:spPr>
                      </pic:pic>
                    </a:graphicData>
                  </a:graphic>
                </wp:inline>
              </w:drawing>
            </w:r>
          </w:p>
        </w:tc>
      </w:tr>
    </w:tbl>
    <w:p w14:paraId="4B20FBFE" w14:textId="4473ACDA" w:rsidR="003E4171" w:rsidRDefault="003E4171" w:rsidP="003E4171">
      <w:pPr>
        <w:rPr>
          <w:b/>
        </w:rPr>
      </w:pPr>
      <w:bookmarkStart w:id="35" w:name="_Toc502146142"/>
    </w:p>
    <w:p w14:paraId="24BAEDDB" w14:textId="57348381" w:rsidR="00380E29" w:rsidRDefault="00380E29" w:rsidP="003E4171">
      <w:pPr>
        <w:rPr>
          <w:b/>
        </w:rPr>
      </w:pPr>
    </w:p>
    <w:p w14:paraId="14A5E27A" w14:textId="76FFCA23" w:rsidR="00380E29" w:rsidRDefault="00380E29" w:rsidP="003E4171">
      <w:r w:rsidRPr="00380E29">
        <w:lastRenderedPageBreak/>
        <w:t xml:space="preserve">Durch die Beispiele kann man gut sehen, dass es ein Abwägen zwischen Quantität und Qualität ist. </w:t>
      </w:r>
      <w:r>
        <w:t>Bei einer Levenshtein Filtervalue von 0.6, hat man in «druf los» und «druflosmäje» in einer Gruppe. Wir stellten uns dann die Frage ob dies für unsere Aufgabe Sinn macht und kamen zum Schluss, dass uns Qualität viel wichtiger ist wie Quantität. Da man in einer Alignierungsgruppe nur das selbe Wort, in anderen Schreibweisen finden möchte und nicht etwas mit einer anderen Bedeutung («druf los» und «druflosmäje» ist nicht das Gleiche). Deshalb haben wir uns dazu entschieden, die Filtervalue für Levenshtein auf streng zu setzen, sprich um die 0.25 herum.</w:t>
      </w:r>
      <w:r w:rsidR="00ED0F3A">
        <w:t xml:space="preserve"> Natürlich kann man diese jederzeit anpassen.</w:t>
      </w:r>
    </w:p>
    <w:p w14:paraId="48F79F02" w14:textId="0FB42B9C" w:rsidR="00380E29" w:rsidRPr="00380E29" w:rsidRDefault="00380E29" w:rsidP="003E4171">
      <w:r>
        <w:t>Filtervalue von 1 nimmt alle Wörter und eine Filtervalue von 0 heisst, dass die komplette Entscheidung bei Double-Metaphone liegt.</w:t>
      </w:r>
    </w:p>
    <w:p w14:paraId="4B701B5C" w14:textId="77777777" w:rsidR="003E4171" w:rsidRPr="00C90CF6" w:rsidRDefault="003E4171" w:rsidP="003E4171">
      <w:pPr>
        <w:rPr>
          <w:b/>
        </w:rPr>
      </w:pPr>
    </w:p>
    <w:p w14:paraId="26D67B54" w14:textId="4B8F2D32" w:rsidR="003E4171" w:rsidRDefault="003E4171" w:rsidP="003E4171">
      <w:pPr>
        <w:pStyle w:val="berschrift2"/>
      </w:pPr>
      <w:bookmarkStart w:id="36" w:name="_Toc503554315"/>
      <w:r>
        <w:t>Fehlerkorrektur / Interpolation</w:t>
      </w:r>
      <w:bookmarkEnd w:id="35"/>
      <w:bookmarkEnd w:id="36"/>
      <w:r w:rsidR="00ED0F3A">
        <w:t xml:space="preserve"> / Verbesserung</w:t>
      </w:r>
    </w:p>
    <w:p w14:paraId="6C0E2AB1" w14:textId="2525434C" w:rsidR="00211767" w:rsidRDefault="00ED0F3A" w:rsidP="00ED0F3A">
      <w:r>
        <w:t xml:space="preserve">Ein Ziel unserer Arbeit war das Interpolieren </w:t>
      </w:r>
      <w:r w:rsidR="00211767">
        <w:t xml:space="preserve">von Wörtern aus schlechten Sätzen mit Wörtern aus guten Sätzen. </w:t>
      </w:r>
    </w:p>
    <w:p w14:paraId="219385FD" w14:textId="225B7B2A" w:rsidR="00211767" w:rsidRPr="00211767" w:rsidRDefault="00211767" w:rsidP="00ED0F3A">
      <w:r w:rsidRPr="00211767">
        <w:t>Zwei Beispiels</w:t>
      </w:r>
      <w:r>
        <w:t>ätze, wie unsere Transkriptionen aussehen können:</w:t>
      </w:r>
    </w:p>
    <w:p w14:paraId="48DB70D0" w14:textId="719F96DE" w:rsidR="00211767" w:rsidRDefault="00211767" w:rsidP="00211767">
      <w:r>
        <w:t>«</w:t>
      </w:r>
      <w:r w:rsidRPr="00211767">
        <w:t xml:space="preserve">D sägässli diä wärdid am oobet voräne schon tänglet ins </w:t>
      </w:r>
      <w:proofErr w:type="gramStart"/>
      <w:r w:rsidRPr="00211767">
        <w:t>grüschtet</w:t>
      </w:r>
      <w:proofErr w:type="gramEnd"/>
      <w:r w:rsidRPr="00211767">
        <w:t xml:space="preserve"> Dass me denn moore dess a morgete cho druflousmääje»</w:t>
      </w:r>
    </w:p>
    <w:p w14:paraId="2583B09C" w14:textId="77777777" w:rsidR="00211767" w:rsidRDefault="00211767" w:rsidP="00211767"/>
    <w:p w14:paraId="481B0A5E" w14:textId="015D62E1" w:rsidR="00211767" w:rsidRDefault="00211767" w:rsidP="00211767">
      <w:r w:rsidRPr="00211767">
        <w:t xml:space="preserve">«Diä sage wered em obed scho grüschtet und </w:t>
      </w:r>
      <w:proofErr w:type="gramStart"/>
      <w:r w:rsidRPr="00211767">
        <w:t>tängelet</w:t>
      </w:r>
      <w:proofErr w:type="gramEnd"/>
      <w:r w:rsidRPr="00211767">
        <w:t xml:space="preserve"> dass me de more desse murgete cho ***</w:t>
      </w:r>
      <w:r>
        <w:t>»</w:t>
      </w:r>
    </w:p>
    <w:p w14:paraId="50698CBE" w14:textId="77777777" w:rsidR="00211767" w:rsidRDefault="00211767" w:rsidP="00211767"/>
    <w:p w14:paraId="536B508E" w14:textId="2F8418D5" w:rsidR="00211767" w:rsidRDefault="00211767" w:rsidP="00211767">
      <w:r>
        <w:t>Die Zweite beinhaltet eine Auslassung (***), da der Benutzer den Ausdruck «</w:t>
      </w:r>
      <w:r w:rsidRPr="00211767">
        <w:t>druflousmääje</w:t>
      </w:r>
      <w:r>
        <w:t>» nicht verstanden hat.</w:t>
      </w:r>
    </w:p>
    <w:p w14:paraId="79B962D7" w14:textId="2A509064" w:rsidR="00211767" w:rsidRDefault="00211767" w:rsidP="00211767"/>
    <w:p w14:paraId="6FC00E7D" w14:textId="7C03F13D" w:rsidR="00211767" w:rsidRDefault="00211767" w:rsidP="00211767">
      <w:r>
        <w:t>Diese Auslassungen wollen wir aus vollständigen Sätzen interpolieren.</w:t>
      </w:r>
    </w:p>
    <w:p w14:paraId="44141147" w14:textId="77777777" w:rsidR="00211767" w:rsidRDefault="00211767" w:rsidP="00211767"/>
    <w:p w14:paraId="1CD6F089" w14:textId="360CBA90" w:rsidR="001E3313" w:rsidRDefault="001E3313" w:rsidP="00ED0F3A">
      <w:r>
        <w:t>Vorgehen:</w:t>
      </w:r>
    </w:p>
    <w:p w14:paraId="215DEAF3" w14:textId="111B3490" w:rsidR="001E3313" w:rsidRDefault="001E3313" w:rsidP="00ED0F3A">
      <w:r>
        <w:t>Aus einer Satzgruppe wählt man den zu verbessernden Satz aus und übergibt diesen, sowie die Satzgruppe an unseren Algorithmus. Dieser aligned dann alle anderen Sätze aus der Satzgruppe and den zu verbesserden Satz. Dies gibt uns einen Graphen, wo jeweils die Wörter des zu verbessernden Satzes die Stämme der Teil-Graphen des Graphen sind. Hier zwei dieser Teil-Graphen.</w:t>
      </w:r>
    </w:p>
    <w:p w14:paraId="68D0A5E9" w14:textId="61B4A2B0" w:rsidR="001E3313" w:rsidRPr="00BD01C0" w:rsidRDefault="001E3313" w:rsidP="00ED0F3A">
      <w:r>
        <w:rPr>
          <w:noProof/>
        </w:rPr>
        <w:drawing>
          <wp:inline distT="0" distB="0" distL="0" distR="0" wp14:anchorId="2A0CAC01" wp14:editId="038E1DDD">
            <wp:extent cx="2464905" cy="2004637"/>
            <wp:effectExtent l="0" t="0" r="127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64905" cy="2004637"/>
                    </a:xfrm>
                    <a:prstGeom prst="rect">
                      <a:avLst/>
                    </a:prstGeom>
                  </pic:spPr>
                </pic:pic>
              </a:graphicData>
            </a:graphic>
          </wp:inline>
        </w:drawing>
      </w:r>
      <w:r w:rsidRPr="001E3313">
        <w:rPr>
          <w:noProof/>
        </w:rPr>
        <w:t xml:space="preserve"> </w:t>
      </w:r>
      <w:r>
        <w:rPr>
          <w:noProof/>
        </w:rPr>
        <w:drawing>
          <wp:inline distT="0" distB="0" distL="0" distR="0" wp14:anchorId="28C0D992" wp14:editId="1F0190BA">
            <wp:extent cx="3148716" cy="2249083"/>
            <wp:effectExtent l="0" t="0" r="635"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48716" cy="2249083"/>
                    </a:xfrm>
                    <a:prstGeom prst="rect">
                      <a:avLst/>
                    </a:prstGeom>
                  </pic:spPr>
                </pic:pic>
              </a:graphicData>
            </a:graphic>
          </wp:inline>
        </w:drawing>
      </w:r>
    </w:p>
    <w:p w14:paraId="325FCA93" w14:textId="23D64009" w:rsidR="001E3313" w:rsidRDefault="00BD01C0" w:rsidP="00ED0F3A">
      <w:r>
        <w:t>Hier ist bereits sehr gut zu sehen, dass i</w:t>
      </w:r>
      <w:r w:rsidR="001E3313" w:rsidRPr="00BD01C0">
        <w:t xml:space="preserve">m Teil-Graphen </w:t>
      </w:r>
      <w:r w:rsidRPr="00BD01C0">
        <w:t>wo d</w:t>
      </w:r>
      <w:r>
        <w:t>ie *** den Stamm bilden, die *** zu «</w:t>
      </w:r>
      <w:r w:rsidRPr="00211767">
        <w:t>druflousmääje</w:t>
      </w:r>
      <w:r>
        <w:t>» aligniert werden.</w:t>
      </w:r>
    </w:p>
    <w:p w14:paraId="2BCD3E26" w14:textId="77777777" w:rsidR="00726F6E" w:rsidRDefault="00726F6E" w:rsidP="00ED0F3A">
      <w:pPr>
        <w:rPr>
          <w:b/>
        </w:rPr>
      </w:pPr>
    </w:p>
    <w:p w14:paraId="085F1CF7" w14:textId="77777777" w:rsidR="00726F6E" w:rsidRDefault="00726F6E">
      <w:pPr>
        <w:spacing w:after="200" w:line="276" w:lineRule="auto"/>
        <w:rPr>
          <w:b/>
          <w:lang w:val="en-US"/>
        </w:rPr>
      </w:pPr>
      <w:r>
        <w:rPr>
          <w:b/>
          <w:lang w:val="en-US"/>
        </w:rPr>
        <w:br w:type="page"/>
      </w:r>
    </w:p>
    <w:p w14:paraId="6D636804" w14:textId="24F93B27" w:rsidR="00726F6E" w:rsidRPr="00726F6E" w:rsidRDefault="00726F6E" w:rsidP="00ED0F3A">
      <w:pPr>
        <w:rPr>
          <w:b/>
          <w:lang w:val="en-US"/>
        </w:rPr>
      </w:pPr>
      <w:r w:rsidRPr="00726F6E">
        <w:rPr>
          <w:b/>
          <w:lang w:val="en-US"/>
        </w:rPr>
        <w:lastRenderedPageBreak/>
        <w:t>Normales interpolieren</w:t>
      </w:r>
    </w:p>
    <w:p w14:paraId="6865E9CF" w14:textId="512898A2" w:rsidR="00726F6E" w:rsidRDefault="00726F6E" w:rsidP="00ED0F3A">
      <w:pPr>
        <w:rPr>
          <w:lang w:val="en-US"/>
        </w:rPr>
      </w:pPr>
      <w:r w:rsidRPr="00726F6E">
        <w:rPr>
          <w:lang w:val="en-US"/>
        </w:rPr>
        <w:t>bad_words = ["**", "***", "****", "??", "???"]</w:t>
      </w:r>
    </w:p>
    <w:p w14:paraId="1D746056" w14:textId="77777777" w:rsidR="00726F6E" w:rsidRDefault="00726F6E" w:rsidP="00ED0F3A">
      <w:pPr>
        <w:rPr>
          <w:lang w:val="en-US"/>
        </w:rPr>
      </w:pPr>
    </w:p>
    <w:p w14:paraId="1BBB2D11" w14:textId="04DA8AD5" w:rsidR="00726F6E" w:rsidRPr="00726F6E" w:rsidRDefault="00726F6E" w:rsidP="00ED0F3A">
      <w:pPr>
        <w:rPr>
          <w:b/>
          <w:lang w:val="en-US"/>
        </w:rPr>
      </w:pPr>
      <w:r w:rsidRPr="00726F6E">
        <w:rPr>
          <w:b/>
          <w:lang w:val="en-US"/>
        </w:rPr>
        <w:t>Experimental</w:t>
      </w:r>
    </w:p>
    <w:p w14:paraId="22EA8448" w14:textId="58C8F837" w:rsidR="00726F6E" w:rsidRPr="00726F6E" w:rsidRDefault="00726F6E" w:rsidP="00726F6E">
      <w:r w:rsidRPr="00726F6E">
        <w:t>bad_words = ["**", "***", "****", "??", "???"], jedoch fügen w</w:t>
      </w:r>
      <w:r>
        <w:t>ir hier noch jeweils das schlechteste Wort aus einer Alignierungsgruppe hinzu.</w:t>
      </w:r>
      <w:r w:rsidRPr="00726F6E">
        <w:t xml:space="preserve"> </w:t>
      </w:r>
      <w:r>
        <w:t xml:space="preserve">Dies Resultiert in folgender bad_words Liste für Task-ID 2048. </w:t>
      </w:r>
      <w:r w:rsidRPr="00726F6E">
        <w:t>['**', '***', '****', '??', '???', 'sage', '</w:t>
      </w:r>
      <w:proofErr w:type="gramStart"/>
      <w:r w:rsidRPr="00726F6E">
        <w:t>ggry?tët</w:t>
      </w:r>
      <w:proofErr w:type="gramEnd"/>
      <w:r w:rsidRPr="00726F6E">
        <w:t>.', 'das', 'morgëd', 'cho']</w:t>
      </w:r>
    </w:p>
    <w:p w14:paraId="5BC60C09" w14:textId="67A01A2A" w:rsidR="00726F6E" w:rsidRDefault="00726F6E" w:rsidP="00ED0F3A"/>
    <w:p w14:paraId="04189B5F" w14:textId="77777777" w:rsidR="00726F6E" w:rsidRPr="00726F6E" w:rsidRDefault="00726F6E" w:rsidP="00ED0F3A"/>
    <w:p w14:paraId="101960EA" w14:textId="0998D538" w:rsidR="00726F6E" w:rsidRDefault="00BD01C0" w:rsidP="00ED0F3A">
      <w:r>
        <w:t xml:space="preserve">Nach dem generieren dieses Alignments suchen wir für alle bad_words im zu verbessernden Satz eine Alternative. </w:t>
      </w:r>
    </w:p>
    <w:p w14:paraId="704557BF" w14:textId="117E1130" w:rsidR="00BD01C0" w:rsidRDefault="00726F6E" w:rsidP="00ED0F3A">
      <w:r>
        <w:t>Die Alternative</w:t>
      </w:r>
      <w:r w:rsidR="00BD01C0">
        <w:t xml:space="preserve"> bestimmen wir, indem wir aus der</w:t>
      </w:r>
      <w:r w:rsidR="00BD01C0" w:rsidRPr="00BD01C0">
        <w:t xml:space="preserve"> Gruppe der a</w:t>
      </w:r>
      <w:r w:rsidR="00BD01C0">
        <w:t>lignierten Wörter das Beste</w:t>
      </w:r>
      <w:r>
        <w:t xml:space="preserve"> (</w:t>
      </w:r>
      <w:r w:rsidRPr="00726F6E">
        <w:rPr>
          <w:highlight w:val="yellow"/>
        </w:rPr>
        <w:t>siehe Kapitel Code, best_word)</w:t>
      </w:r>
      <w:r w:rsidR="00BD01C0">
        <w:t xml:space="preserve"> nehmen.</w:t>
      </w:r>
      <w:r>
        <w:t xml:space="preserve"> Die Alternative ersetzt das Wort aus bad_words, zurückgegeben wird der verbesserte Satz. Hier ein Beispiel, Gelb markiert die Änderungen.</w:t>
      </w:r>
    </w:p>
    <w:p w14:paraId="658F7C4E" w14:textId="77777777" w:rsidR="00726F6E" w:rsidRPr="00BD01C0" w:rsidRDefault="00726F6E" w:rsidP="00ED0F3A"/>
    <w:tbl>
      <w:tblPr>
        <w:tblStyle w:val="Tabellenraster"/>
        <w:tblW w:w="0" w:type="auto"/>
        <w:tblLook w:val="04A0" w:firstRow="1" w:lastRow="0" w:firstColumn="1" w:lastColumn="0" w:noHBand="0" w:noVBand="1"/>
      </w:tblPr>
      <w:tblGrid>
        <w:gridCol w:w="4244"/>
        <w:gridCol w:w="4761"/>
      </w:tblGrid>
      <w:tr w:rsidR="00ED0F3A" w:rsidRPr="00BB0C1A" w14:paraId="07026E48" w14:textId="77777777" w:rsidTr="001E3313">
        <w:tc>
          <w:tcPr>
            <w:tcW w:w="0" w:type="auto"/>
          </w:tcPr>
          <w:p w14:paraId="48F08B5E" w14:textId="77777777" w:rsidR="00ED0F3A" w:rsidRPr="00BB0C1A" w:rsidRDefault="00ED0F3A" w:rsidP="001E3313">
            <w:pPr>
              <w:jc w:val="center"/>
              <w:rPr>
                <w:b/>
                <w:lang w:val="en-US"/>
              </w:rPr>
            </w:pPr>
            <w:r w:rsidRPr="00BB0C1A">
              <w:rPr>
                <w:b/>
                <w:lang w:val="en-US"/>
              </w:rPr>
              <w:t>Eingabe</w:t>
            </w:r>
          </w:p>
        </w:tc>
        <w:tc>
          <w:tcPr>
            <w:tcW w:w="0" w:type="auto"/>
          </w:tcPr>
          <w:p w14:paraId="4F1F8371" w14:textId="77777777" w:rsidR="00ED0F3A" w:rsidRPr="00BB0C1A" w:rsidRDefault="00ED0F3A" w:rsidP="001E3313">
            <w:pPr>
              <w:jc w:val="center"/>
              <w:rPr>
                <w:b/>
                <w:lang w:val="en-US"/>
              </w:rPr>
            </w:pPr>
            <w:r w:rsidRPr="00BB0C1A">
              <w:rPr>
                <w:b/>
                <w:lang w:val="en-US"/>
              </w:rPr>
              <w:t>Ausgabe</w:t>
            </w:r>
          </w:p>
        </w:tc>
      </w:tr>
      <w:tr w:rsidR="00ED0F3A" w:rsidRPr="00BB0C1A" w14:paraId="4B6895E5" w14:textId="77777777" w:rsidTr="001E3313">
        <w:tc>
          <w:tcPr>
            <w:tcW w:w="0" w:type="auto"/>
            <w:gridSpan w:val="2"/>
          </w:tcPr>
          <w:p w14:paraId="034D66AC" w14:textId="77777777" w:rsidR="00ED0F3A" w:rsidRPr="00BB0C1A" w:rsidRDefault="00ED0F3A" w:rsidP="001E3313">
            <w:pPr>
              <w:jc w:val="center"/>
              <w:rPr>
                <w:b/>
                <w:lang w:val="en-US"/>
              </w:rPr>
            </w:pPr>
            <w:r w:rsidRPr="00BB0C1A">
              <w:rPr>
                <w:b/>
                <w:lang w:val="en-US"/>
              </w:rPr>
              <w:t>Normal</w:t>
            </w:r>
          </w:p>
        </w:tc>
      </w:tr>
      <w:tr w:rsidR="00ED0F3A" w:rsidRPr="00BB0C1A" w14:paraId="7A16D16A" w14:textId="77777777" w:rsidTr="001E3313">
        <w:tc>
          <w:tcPr>
            <w:tcW w:w="0" w:type="auto"/>
          </w:tcPr>
          <w:p w14:paraId="064B61FE" w14:textId="77777777" w:rsidR="00ED0F3A" w:rsidRPr="00BB0C1A" w:rsidRDefault="00ED0F3A" w:rsidP="001E3313">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w:t>
            </w:r>
          </w:p>
        </w:tc>
        <w:tc>
          <w:tcPr>
            <w:tcW w:w="0" w:type="auto"/>
          </w:tcPr>
          <w:p w14:paraId="14FAF1B1" w14:textId="77777777" w:rsidR="00ED0F3A" w:rsidRPr="00BB0C1A" w:rsidRDefault="00ED0F3A" w:rsidP="001E3313">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druflosmäje</w:t>
            </w:r>
          </w:p>
        </w:tc>
      </w:tr>
      <w:tr w:rsidR="00ED0F3A" w:rsidRPr="00BB0C1A" w14:paraId="5EFF4698" w14:textId="77777777" w:rsidTr="001E3313">
        <w:tc>
          <w:tcPr>
            <w:tcW w:w="0" w:type="auto"/>
            <w:gridSpan w:val="2"/>
          </w:tcPr>
          <w:p w14:paraId="586CBF99" w14:textId="77777777" w:rsidR="00ED0F3A" w:rsidRPr="00BB0C1A" w:rsidRDefault="00ED0F3A" w:rsidP="001E3313">
            <w:pPr>
              <w:jc w:val="center"/>
              <w:rPr>
                <w:b/>
              </w:rPr>
            </w:pPr>
            <w:r w:rsidRPr="00BB0C1A">
              <w:rPr>
                <w:b/>
              </w:rPr>
              <w:t>Experimental</w:t>
            </w:r>
          </w:p>
        </w:tc>
      </w:tr>
      <w:tr w:rsidR="00ED0F3A" w:rsidRPr="00BB0C1A" w14:paraId="69673BF3" w14:textId="77777777" w:rsidTr="001E3313">
        <w:tc>
          <w:tcPr>
            <w:tcW w:w="0" w:type="auto"/>
          </w:tcPr>
          <w:p w14:paraId="02441249" w14:textId="77777777" w:rsidR="00ED0F3A" w:rsidRPr="00BB0C1A" w:rsidRDefault="00ED0F3A" w:rsidP="001E3313">
            <w:r w:rsidRPr="00BB0C1A">
              <w:t xml:space="preserve">Diä </w:t>
            </w:r>
            <w:r w:rsidRPr="00BB0C1A">
              <w:rPr>
                <w:highlight w:val="yellow"/>
              </w:rPr>
              <w:t>sage</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cho</w:t>
            </w:r>
            <w:r w:rsidRPr="00BB0C1A">
              <w:t xml:space="preserve"> </w:t>
            </w:r>
            <w:r w:rsidRPr="00BB0C1A">
              <w:rPr>
                <w:highlight w:val="yellow"/>
              </w:rPr>
              <w:t>***</w:t>
            </w:r>
          </w:p>
        </w:tc>
        <w:tc>
          <w:tcPr>
            <w:tcW w:w="0" w:type="auto"/>
          </w:tcPr>
          <w:p w14:paraId="087E1E90" w14:textId="77777777" w:rsidR="00ED0F3A" w:rsidRPr="00BB0C1A" w:rsidRDefault="00ED0F3A" w:rsidP="001E3313">
            <w:r w:rsidRPr="00BB0C1A">
              <w:t xml:space="preserve">Diä </w:t>
            </w:r>
            <w:r w:rsidRPr="00BB0C1A">
              <w:rPr>
                <w:highlight w:val="yellow"/>
              </w:rPr>
              <w:t>sägässli</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cha</w:t>
            </w:r>
            <w:r w:rsidRPr="00BB0C1A">
              <w:t xml:space="preserve"> </w:t>
            </w:r>
            <w:r w:rsidRPr="00BB0C1A">
              <w:rPr>
                <w:highlight w:val="yellow"/>
              </w:rPr>
              <w:t>druflosmäje</w:t>
            </w:r>
          </w:p>
        </w:tc>
      </w:tr>
    </w:tbl>
    <w:p w14:paraId="63F5C288" w14:textId="660E27A6" w:rsidR="003E4171" w:rsidRPr="008F30CA" w:rsidRDefault="003E4171" w:rsidP="003E4171"/>
    <w:p w14:paraId="6634BB2A" w14:textId="55714E68" w:rsidR="00726F6E" w:rsidRDefault="00726F6E">
      <w:pPr>
        <w:spacing w:after="200" w:line="276" w:lineRule="auto"/>
      </w:pPr>
      <w:r>
        <w:t>Wie man sieht verbessern beide Versionen die ***, jedoch bei Experimental w</w:t>
      </w:r>
      <w:r w:rsidR="008F3D70">
        <w:t>erden noch andere Worte mit Alternativen ersetzt. Dies kann zu besseren Ergebnissen führen.</w:t>
      </w:r>
      <w:bookmarkStart w:id="37" w:name="_GoBack"/>
      <w:bookmarkEnd w:id="37"/>
      <w:r>
        <w:br w:type="page"/>
      </w:r>
    </w:p>
    <w:p w14:paraId="55FEFC1B" w14:textId="77777777" w:rsidR="003E4171" w:rsidRPr="00946CF9" w:rsidRDefault="003E4171" w:rsidP="003E4171"/>
    <w:p w14:paraId="0FFD1958" w14:textId="77777777" w:rsidR="003E4171" w:rsidRPr="00726F6E" w:rsidRDefault="003E4171" w:rsidP="003E4171">
      <w:pPr>
        <w:pStyle w:val="berschrift2"/>
        <w:rPr>
          <w:highlight w:val="yellow"/>
        </w:rPr>
      </w:pPr>
      <w:bookmarkStart w:id="38" w:name="_Toc502146143"/>
      <w:bookmarkStart w:id="39" w:name="_Toc503554316"/>
      <w:r w:rsidRPr="00726F6E">
        <w:rPr>
          <w:highlight w:val="yellow"/>
        </w:rPr>
        <w:t>Bewertung des Ergebnisses</w:t>
      </w:r>
      <w:bookmarkEnd w:id="38"/>
      <w:bookmarkEnd w:id="39"/>
    </w:p>
    <w:p w14:paraId="7BC20BB3" w14:textId="77777777" w:rsidR="003E4171" w:rsidRPr="00726F6E" w:rsidRDefault="003E4171" w:rsidP="003E4171">
      <w:pPr>
        <w:rPr>
          <w:highlight w:val="yellow"/>
        </w:rPr>
      </w:pPr>
      <w:r w:rsidRPr="00726F6E">
        <w:rPr>
          <w:highlight w:val="yellow"/>
        </w:rPr>
        <w:t>Um verschiedene Parameter und Tools miteinander vergleichen zu können, muss es einen Weg geben, das generierte Alignment qualitativ zu bewerten.</w:t>
      </w:r>
    </w:p>
    <w:p w14:paraId="5E47BDD9" w14:textId="77777777" w:rsidR="003E4171" w:rsidRPr="00726F6E" w:rsidRDefault="003E4171" w:rsidP="003E4171">
      <w:pPr>
        <w:rPr>
          <w:highlight w:val="yellow"/>
        </w:rPr>
      </w:pPr>
      <w:r w:rsidRPr="00726F6E">
        <w:rPr>
          <w:highlight w:val="yellow"/>
        </w:rPr>
        <w:t>Wir haben einen Goldstandard für die Alignierung von Wörtern aus Task 1 erstellt, mit diesem werden wir die verschiedenen Methoden zur Alignierung messen und so vergleichen können.</w:t>
      </w:r>
    </w:p>
    <w:p w14:paraId="014B165C" w14:textId="77777777" w:rsidR="003E4171" w:rsidRPr="00726F6E" w:rsidRDefault="003E4171" w:rsidP="003E4171">
      <w:pPr>
        <w:rPr>
          <w:highlight w:val="yellow"/>
        </w:rPr>
      </w:pPr>
      <w:r w:rsidRPr="00726F6E">
        <w:rPr>
          <w:highlight w:val="yellow"/>
        </w:rPr>
        <w:t>.</w:t>
      </w:r>
    </w:p>
    <w:p w14:paraId="38A589CF" w14:textId="77777777" w:rsidR="003E4171" w:rsidRDefault="003E4171" w:rsidP="003E4171">
      <w:r w:rsidRPr="00726F6E">
        <w:rPr>
          <w:highlight w:val="yellow"/>
        </w:rPr>
        <w:t>Wir haben zum Testen folgende GOLD_STANDARD_SET = [2048, 2095, 2374, 1930, 1929] Satzgruppen genommen.</w:t>
      </w:r>
      <w:r>
        <w:t xml:space="preserve"> </w:t>
      </w:r>
    </w:p>
    <w:p w14:paraId="41A4A17E" w14:textId="77777777" w:rsidR="0039067B" w:rsidRPr="00946CF9" w:rsidRDefault="0039067B" w:rsidP="0039067B"/>
    <w:p w14:paraId="63D4352A" w14:textId="77777777" w:rsidR="0039067B" w:rsidRDefault="0039067B" w:rsidP="0039067B">
      <w:r>
        <w:br w:type="page"/>
      </w:r>
    </w:p>
    <w:p w14:paraId="5F0876A8" w14:textId="77777777" w:rsidR="0039067B" w:rsidRDefault="0039067B" w:rsidP="0039067B">
      <w:pPr>
        <w:rPr>
          <w:rFonts w:asciiTheme="majorHAnsi" w:eastAsiaTheme="majorEastAsia" w:hAnsiTheme="majorHAnsi" w:cstheme="majorBidi"/>
          <w:color w:val="365F91" w:themeColor="accent1" w:themeShade="BF"/>
          <w:sz w:val="26"/>
          <w:szCs w:val="26"/>
        </w:rPr>
      </w:pPr>
    </w:p>
    <w:p w14:paraId="62BCE22C" w14:textId="77777777" w:rsidR="0039067B" w:rsidRDefault="0039067B" w:rsidP="0039067B">
      <w:pPr>
        <w:rPr>
          <w:rFonts w:asciiTheme="majorHAnsi" w:eastAsiaTheme="majorEastAsia" w:hAnsiTheme="majorHAnsi" w:cstheme="majorBidi"/>
          <w:color w:val="365F91" w:themeColor="accent1" w:themeShade="BF"/>
          <w:sz w:val="32"/>
          <w:szCs w:val="32"/>
        </w:rPr>
      </w:pPr>
    </w:p>
    <w:p w14:paraId="033D9558" w14:textId="77777777" w:rsidR="0039067B" w:rsidRDefault="0039067B" w:rsidP="0039067B">
      <w:pPr>
        <w:pStyle w:val="berschrift1"/>
      </w:pPr>
      <w:bookmarkStart w:id="40" w:name="_Toc502146144"/>
      <w:bookmarkStart w:id="41" w:name="_Toc503554317"/>
      <w:r>
        <w:t>Ergebnis</w:t>
      </w:r>
      <w:bookmarkEnd w:id="40"/>
      <w:bookmarkEnd w:id="41"/>
    </w:p>
    <w:p w14:paraId="6C96FEE6" w14:textId="77777777" w:rsidR="0039067B" w:rsidRDefault="0039067B" w:rsidP="0039067B">
      <w:pPr>
        <w:rPr>
          <w:rFonts w:asciiTheme="majorHAnsi" w:eastAsiaTheme="majorEastAsia" w:hAnsiTheme="majorHAnsi" w:cstheme="majorBidi"/>
          <w:color w:val="365F91" w:themeColor="accent1" w:themeShade="BF"/>
          <w:sz w:val="32"/>
          <w:szCs w:val="32"/>
        </w:rPr>
      </w:pPr>
      <w:r>
        <w:br w:type="page"/>
      </w:r>
    </w:p>
    <w:p w14:paraId="425D56D8" w14:textId="77777777" w:rsidR="00726F6E" w:rsidRDefault="00726F6E" w:rsidP="00726F6E">
      <w:pPr>
        <w:pStyle w:val="berschrift1"/>
      </w:pPr>
      <w:bookmarkStart w:id="42" w:name="_Toc502146145"/>
      <w:bookmarkStart w:id="43" w:name="_Toc503554318"/>
      <w:r>
        <w:lastRenderedPageBreak/>
        <w:t>Code</w:t>
      </w:r>
    </w:p>
    <w:p w14:paraId="11D967ED" w14:textId="77777777" w:rsidR="00726F6E" w:rsidRDefault="00726F6E" w:rsidP="00726F6E">
      <w:pPr>
        <w:pStyle w:val="berschrift2"/>
      </w:pPr>
      <w:r>
        <w:t>Best_word</w:t>
      </w:r>
    </w:p>
    <w:p w14:paraId="5C749F33" w14:textId="77777777" w:rsidR="00726F6E" w:rsidRPr="000A25D0" w:rsidRDefault="00726F6E" w:rsidP="00726F6E">
      <w:pPr>
        <w:rPr>
          <w:lang w:val="en-US"/>
        </w:rPr>
      </w:pPr>
      <w:r>
        <w:t xml:space="preserve">Mit Hilfe der Levensthein Distanz generieren wir ein Rating der Wörter einer Alignierungsgruppe. </w:t>
      </w:r>
      <w:r w:rsidRPr="000A25D0">
        <w:rPr>
          <w:lang w:val="en-US"/>
        </w:rPr>
        <w:t xml:space="preserve">Wir geben den Index des </w:t>
      </w:r>
      <w:r>
        <w:rPr>
          <w:lang w:val="en-US"/>
        </w:rPr>
        <w:t>b</w:t>
      </w:r>
      <w:r w:rsidRPr="000A25D0">
        <w:rPr>
          <w:lang w:val="en-US"/>
        </w:rPr>
        <w:t xml:space="preserve">esten Wortes </w:t>
      </w:r>
      <w:r>
        <w:rPr>
          <w:lang w:val="en-US"/>
        </w:rPr>
        <w:t>z</w:t>
      </w:r>
      <w:r w:rsidRPr="000A25D0">
        <w:rPr>
          <w:lang w:val="en-US"/>
        </w:rPr>
        <w:t>urü</w:t>
      </w:r>
      <w:r>
        <w:rPr>
          <w:lang w:val="en-US"/>
        </w:rPr>
        <w:t>ck.</w:t>
      </w:r>
    </w:p>
    <w:p w14:paraId="010C58E6" w14:textId="77777777" w:rsidR="00726F6E" w:rsidRPr="008A0204" w:rsidRDefault="00726F6E" w:rsidP="00726F6E">
      <w:pPr>
        <w:pStyle w:val="HTMLVorformatiert"/>
        <w:shd w:val="clear" w:color="auto" w:fill="2B2B2B"/>
        <w:rPr>
          <w:color w:val="A9B7C6"/>
          <w:sz w:val="18"/>
          <w:szCs w:val="18"/>
          <w:lang w:val="en-US"/>
        </w:rPr>
      </w:pPr>
      <w:r w:rsidRPr="008A0204">
        <w:rPr>
          <w:b/>
          <w:bCs/>
          <w:color w:val="CC7832"/>
          <w:sz w:val="18"/>
          <w:szCs w:val="18"/>
          <w:lang w:val="en-US"/>
        </w:rPr>
        <w:t xml:space="preserve">def </w:t>
      </w:r>
      <w:r w:rsidRPr="008A0204">
        <w:rPr>
          <w:b/>
          <w:bCs/>
          <w:color w:val="A9B7C6"/>
          <w:sz w:val="18"/>
          <w:szCs w:val="18"/>
          <w:lang w:val="en-US"/>
        </w:rPr>
        <w:t>best_word</w:t>
      </w:r>
      <w:r w:rsidRPr="008A0204">
        <w:rPr>
          <w:color w:val="A9B7C6"/>
          <w:sz w:val="18"/>
          <w:szCs w:val="18"/>
          <w:lang w:val="en-US"/>
        </w:rPr>
        <w:t>(words):</w:t>
      </w:r>
      <w:r w:rsidRPr="008A0204">
        <w:rPr>
          <w:color w:val="A9B7C6"/>
          <w:sz w:val="18"/>
          <w:szCs w:val="18"/>
          <w:lang w:val="en-US"/>
        </w:rPr>
        <w:br/>
        <w:t xml:space="preserve">    </w:t>
      </w:r>
      <w:r w:rsidRPr="008A0204">
        <w:rPr>
          <w:b/>
          <w:bCs/>
          <w:color w:val="CC7832"/>
          <w:sz w:val="18"/>
          <w:szCs w:val="18"/>
          <w:lang w:val="en-US"/>
        </w:rPr>
        <w:t xml:space="preserve">if </w:t>
      </w:r>
      <w:r w:rsidRPr="008A0204">
        <w:rPr>
          <w:color w:val="8888C6"/>
          <w:sz w:val="18"/>
          <w:szCs w:val="18"/>
          <w:lang w:val="en-US"/>
        </w:rPr>
        <w:t>len</w:t>
      </w:r>
      <w:r w:rsidRPr="008A0204">
        <w:rPr>
          <w:color w:val="A9B7C6"/>
          <w:sz w:val="18"/>
          <w:szCs w:val="18"/>
          <w:lang w:val="en-US"/>
        </w:rPr>
        <w:t xml:space="preserve">(words) &lt; </w:t>
      </w:r>
      <w:r w:rsidRPr="008A0204">
        <w:rPr>
          <w:color w:val="6897BB"/>
          <w:sz w:val="18"/>
          <w:szCs w:val="18"/>
          <w:lang w:val="en-US"/>
        </w:rPr>
        <w:t>2</w:t>
      </w:r>
      <w:r w:rsidRPr="008A0204">
        <w:rPr>
          <w:color w:val="A9B7C6"/>
          <w:sz w:val="18"/>
          <w:szCs w:val="18"/>
          <w:lang w:val="en-US"/>
        </w:rPr>
        <w:t>:</w:t>
      </w:r>
      <w:r w:rsidRPr="008A0204">
        <w:rPr>
          <w:color w:val="A9B7C6"/>
          <w:sz w:val="18"/>
          <w:szCs w:val="18"/>
          <w:lang w:val="en-US"/>
        </w:rPr>
        <w:br/>
        <w:t xml:space="preserve">        </w:t>
      </w:r>
      <w:r w:rsidRPr="008A0204">
        <w:rPr>
          <w:b/>
          <w:bCs/>
          <w:color w:val="CC7832"/>
          <w:sz w:val="18"/>
          <w:szCs w:val="18"/>
          <w:lang w:val="en-US"/>
        </w:rPr>
        <w:t xml:space="preserve">return </w:t>
      </w:r>
      <w:r w:rsidRPr="008A0204">
        <w:rPr>
          <w:color w:val="A9B7C6"/>
          <w:sz w:val="18"/>
          <w:szCs w:val="18"/>
          <w:lang w:val="en-US"/>
        </w:rPr>
        <w:t>words[</w:t>
      </w:r>
      <w:r w:rsidRPr="008A0204">
        <w:rPr>
          <w:color w:val="6897BB"/>
          <w:sz w:val="18"/>
          <w:szCs w:val="18"/>
          <w:lang w:val="en-US"/>
        </w:rPr>
        <w:t>0</w:t>
      </w:r>
      <w:r w:rsidRPr="008A0204">
        <w:rPr>
          <w:color w:val="A9B7C6"/>
          <w:sz w:val="18"/>
          <w:szCs w:val="18"/>
          <w:lang w:val="en-US"/>
        </w:rPr>
        <w:t>]</w:t>
      </w:r>
      <w:r w:rsidRPr="008A0204">
        <w:rPr>
          <w:color w:val="A9B7C6"/>
          <w:sz w:val="18"/>
          <w:szCs w:val="18"/>
          <w:lang w:val="en-US"/>
        </w:rPr>
        <w:br/>
        <w:t xml:space="preserve">    scores = []</w:t>
      </w:r>
      <w:r w:rsidRPr="008A0204">
        <w:rPr>
          <w:color w:val="A9B7C6"/>
          <w:sz w:val="18"/>
          <w:szCs w:val="18"/>
          <w:lang w:val="en-US"/>
        </w:rPr>
        <w:br/>
        <w:t xml:space="preserve">    </w:t>
      </w:r>
      <w:r w:rsidRPr="008A0204">
        <w:rPr>
          <w:b/>
          <w:bCs/>
          <w:color w:val="CC7832"/>
          <w:sz w:val="18"/>
          <w:szCs w:val="18"/>
          <w:lang w:val="en-US"/>
        </w:rPr>
        <w:t xml:space="preserve">for </w:t>
      </w:r>
      <w:r w:rsidRPr="008A0204">
        <w:rPr>
          <w:color w:val="A9B7C6"/>
          <w:sz w:val="18"/>
          <w:szCs w:val="18"/>
          <w:lang w:val="en-US"/>
        </w:rPr>
        <w:t>i</w:t>
      </w:r>
      <w:r w:rsidRPr="008A0204">
        <w:rPr>
          <w:color w:val="CC7832"/>
          <w:sz w:val="18"/>
          <w:szCs w:val="18"/>
          <w:lang w:val="en-US"/>
        </w:rPr>
        <w:t xml:space="preserve">, </w:t>
      </w:r>
      <w:r w:rsidRPr="008A0204">
        <w:rPr>
          <w:color w:val="A9B7C6"/>
          <w:sz w:val="18"/>
          <w:szCs w:val="18"/>
          <w:lang w:val="en-US"/>
        </w:rPr>
        <w:t xml:space="preserve">word1 </w:t>
      </w:r>
      <w:r w:rsidRPr="008A0204">
        <w:rPr>
          <w:b/>
          <w:bCs/>
          <w:color w:val="CC7832"/>
          <w:sz w:val="18"/>
          <w:szCs w:val="18"/>
          <w:lang w:val="en-US"/>
        </w:rPr>
        <w:t xml:space="preserve">in </w:t>
      </w:r>
      <w:r w:rsidRPr="008A0204">
        <w:rPr>
          <w:color w:val="8888C6"/>
          <w:sz w:val="18"/>
          <w:szCs w:val="18"/>
          <w:lang w:val="en-US"/>
        </w:rPr>
        <w:t>enumerate</w:t>
      </w:r>
      <w:r w:rsidRPr="008A0204">
        <w:rPr>
          <w:color w:val="A9B7C6"/>
          <w:sz w:val="18"/>
          <w:szCs w:val="18"/>
          <w:lang w:val="en-US"/>
        </w:rPr>
        <w:t>(words):</w:t>
      </w:r>
      <w:r w:rsidRPr="008A0204">
        <w:rPr>
          <w:color w:val="A9B7C6"/>
          <w:sz w:val="18"/>
          <w:szCs w:val="18"/>
          <w:lang w:val="en-US"/>
        </w:rPr>
        <w:br/>
        <w:t xml:space="preserve">        scores.append(</w:t>
      </w:r>
      <w:r w:rsidRPr="008A0204">
        <w:rPr>
          <w:color w:val="6897BB"/>
          <w:sz w:val="18"/>
          <w:szCs w:val="18"/>
          <w:lang w:val="en-US"/>
        </w:rPr>
        <w:t>0</w:t>
      </w:r>
      <w:r w:rsidRPr="008A0204">
        <w:rPr>
          <w:color w:val="A9B7C6"/>
          <w:sz w:val="18"/>
          <w:szCs w:val="18"/>
          <w:lang w:val="en-US"/>
        </w:rPr>
        <w:t>)</w:t>
      </w:r>
      <w:r w:rsidRPr="008A0204">
        <w:rPr>
          <w:color w:val="A9B7C6"/>
          <w:sz w:val="18"/>
          <w:szCs w:val="18"/>
          <w:lang w:val="en-US"/>
        </w:rPr>
        <w:br/>
        <w:t xml:space="preserve">        </w:t>
      </w:r>
      <w:r w:rsidRPr="008A0204">
        <w:rPr>
          <w:b/>
          <w:bCs/>
          <w:color w:val="CC7832"/>
          <w:sz w:val="18"/>
          <w:szCs w:val="18"/>
          <w:lang w:val="en-US"/>
        </w:rPr>
        <w:t xml:space="preserve">for </w:t>
      </w:r>
      <w:r w:rsidRPr="008A0204">
        <w:rPr>
          <w:color w:val="A9B7C6"/>
          <w:sz w:val="18"/>
          <w:szCs w:val="18"/>
          <w:lang w:val="en-US"/>
        </w:rPr>
        <w:t xml:space="preserve">word2 </w:t>
      </w:r>
      <w:r w:rsidRPr="008A0204">
        <w:rPr>
          <w:b/>
          <w:bCs/>
          <w:color w:val="CC7832"/>
          <w:sz w:val="18"/>
          <w:szCs w:val="18"/>
          <w:lang w:val="en-US"/>
        </w:rPr>
        <w:t xml:space="preserve">in </w:t>
      </w:r>
      <w:r w:rsidRPr="008A0204">
        <w:rPr>
          <w:color w:val="A9B7C6"/>
          <w:sz w:val="18"/>
          <w:szCs w:val="18"/>
          <w:lang w:val="en-US"/>
        </w:rPr>
        <w:t>words:</w:t>
      </w:r>
      <w:r w:rsidRPr="008A0204">
        <w:rPr>
          <w:color w:val="A9B7C6"/>
          <w:sz w:val="18"/>
          <w:szCs w:val="18"/>
          <w:lang w:val="en-US"/>
        </w:rPr>
        <w:br/>
        <w:t xml:space="preserve">            </w:t>
      </w:r>
      <w:r w:rsidRPr="008A0204">
        <w:rPr>
          <w:b/>
          <w:bCs/>
          <w:color w:val="CC7832"/>
          <w:sz w:val="18"/>
          <w:szCs w:val="18"/>
          <w:lang w:val="en-US"/>
        </w:rPr>
        <w:t xml:space="preserve">if </w:t>
      </w:r>
      <w:r w:rsidRPr="008A0204">
        <w:rPr>
          <w:color w:val="A9B7C6"/>
          <w:sz w:val="18"/>
          <w:szCs w:val="18"/>
          <w:lang w:val="en-US"/>
        </w:rPr>
        <w:t>word1 != word2:</w:t>
      </w:r>
      <w:r w:rsidRPr="008A0204">
        <w:rPr>
          <w:color w:val="A9B7C6"/>
          <w:sz w:val="18"/>
          <w:szCs w:val="18"/>
          <w:lang w:val="en-US"/>
        </w:rPr>
        <w:br/>
        <w:t xml:space="preserve">                scores[i] += util.normalized_dl_distance(word1</w:t>
      </w:r>
      <w:r w:rsidRPr="008A0204">
        <w:rPr>
          <w:color w:val="CC7832"/>
          <w:sz w:val="18"/>
          <w:szCs w:val="18"/>
          <w:lang w:val="en-US"/>
        </w:rPr>
        <w:t xml:space="preserve">, </w:t>
      </w:r>
      <w:r w:rsidRPr="008A0204">
        <w:rPr>
          <w:color w:val="A9B7C6"/>
          <w:sz w:val="18"/>
          <w:szCs w:val="18"/>
          <w:lang w:val="en-US"/>
        </w:rPr>
        <w:t>word2)</w:t>
      </w:r>
      <w:r w:rsidRPr="008A0204">
        <w:rPr>
          <w:color w:val="A9B7C6"/>
          <w:sz w:val="18"/>
          <w:szCs w:val="18"/>
          <w:lang w:val="en-US"/>
        </w:rPr>
        <w:br/>
        <w:t xml:space="preserve">        scores[i] /= </w:t>
      </w:r>
      <w:r w:rsidRPr="008A0204">
        <w:rPr>
          <w:color w:val="8888C6"/>
          <w:sz w:val="18"/>
          <w:szCs w:val="18"/>
          <w:lang w:val="en-US"/>
        </w:rPr>
        <w:t>len</w:t>
      </w:r>
      <w:r w:rsidRPr="008A0204">
        <w:rPr>
          <w:color w:val="A9B7C6"/>
          <w:sz w:val="18"/>
          <w:szCs w:val="18"/>
          <w:lang w:val="en-US"/>
        </w:rPr>
        <w:t xml:space="preserve">(words) - </w:t>
      </w:r>
      <w:r w:rsidRPr="008A0204">
        <w:rPr>
          <w:color w:val="6897BB"/>
          <w:sz w:val="18"/>
          <w:szCs w:val="18"/>
          <w:lang w:val="en-US"/>
        </w:rPr>
        <w:t>1</w:t>
      </w:r>
      <w:r w:rsidRPr="008A0204">
        <w:rPr>
          <w:color w:val="6897BB"/>
          <w:sz w:val="18"/>
          <w:szCs w:val="18"/>
          <w:lang w:val="en-US"/>
        </w:rPr>
        <w:br/>
        <w:t xml:space="preserve">    </w:t>
      </w:r>
      <w:r w:rsidRPr="008A0204">
        <w:rPr>
          <w:b/>
          <w:bCs/>
          <w:color w:val="CC7832"/>
          <w:sz w:val="18"/>
          <w:szCs w:val="18"/>
          <w:lang w:val="en-US"/>
        </w:rPr>
        <w:t xml:space="preserve">return </w:t>
      </w:r>
      <w:r w:rsidRPr="008A0204">
        <w:rPr>
          <w:color w:val="A9B7C6"/>
          <w:sz w:val="18"/>
          <w:szCs w:val="18"/>
          <w:lang w:val="en-US"/>
        </w:rPr>
        <w:t>words[scores.index(</w:t>
      </w:r>
      <w:r w:rsidRPr="008A0204">
        <w:rPr>
          <w:color w:val="8888C6"/>
          <w:sz w:val="18"/>
          <w:szCs w:val="18"/>
          <w:lang w:val="en-US"/>
        </w:rPr>
        <w:t>min</w:t>
      </w:r>
      <w:r w:rsidRPr="008A0204">
        <w:rPr>
          <w:color w:val="A9B7C6"/>
          <w:sz w:val="18"/>
          <w:szCs w:val="18"/>
          <w:lang w:val="en-US"/>
        </w:rPr>
        <w:t>(scores))]</w:t>
      </w:r>
    </w:p>
    <w:p w14:paraId="51BB1C36" w14:textId="77777777" w:rsidR="00726F6E" w:rsidRDefault="00726F6E" w:rsidP="00726F6E">
      <w:pPr>
        <w:spacing w:after="200" w:line="276" w:lineRule="auto"/>
      </w:pPr>
      <w:r w:rsidRPr="008A0204">
        <w:t>Vorgehen:</w:t>
      </w:r>
      <w:r w:rsidRPr="008A0204">
        <w:br/>
        <w:t>Für jedes Wort i</w:t>
      </w:r>
      <w:r>
        <w:t xml:space="preserve">n der übergebenen Alignierungsgruppe berechnen wir die normalisierte Levenstheindistanz zu allen anderen Worten in der Gruppe. Diese summieren wir auf und teilen sie schliesslich durch die Anzahl der anderen Worte. So bekommen wir eine Wertung, die aussagt, wie nahe </w:t>
      </w:r>
      <w:proofErr w:type="gramStart"/>
      <w:r>
        <w:t>das Wort</w:t>
      </w:r>
      <w:proofErr w:type="gramEnd"/>
      <w:r>
        <w:t xml:space="preserve"> an allen anderen Worten der Gruppe ist.</w:t>
      </w:r>
    </w:p>
    <w:p w14:paraId="1236275A" w14:textId="77777777" w:rsidR="00726F6E" w:rsidRPr="00726F6E" w:rsidRDefault="00726F6E" w:rsidP="00726F6E">
      <w:pPr>
        <w:spacing w:after="200" w:line="276" w:lineRule="auto"/>
      </w:pPr>
      <w:r w:rsidRPr="008A0204">
        <w:br w:type="page"/>
      </w:r>
    </w:p>
    <w:p w14:paraId="42905D92" w14:textId="77777777" w:rsidR="00726F6E" w:rsidRDefault="00726F6E" w:rsidP="00726F6E">
      <w:pPr>
        <w:pStyle w:val="berschrift1"/>
      </w:pPr>
      <w:r>
        <w:lastRenderedPageBreak/>
        <w:t>How to’s</w:t>
      </w:r>
    </w:p>
    <w:p w14:paraId="37627485" w14:textId="77777777" w:rsidR="00726F6E" w:rsidRPr="004D08EB" w:rsidRDefault="00726F6E" w:rsidP="00726F6E"/>
    <w:p w14:paraId="571CDAEC" w14:textId="77777777" w:rsidR="00726F6E" w:rsidRDefault="00726F6E" w:rsidP="00726F6E">
      <w:pPr>
        <w:pStyle w:val="berschrift2"/>
        <w:rPr>
          <w:lang w:val="en-US"/>
        </w:rPr>
      </w:pPr>
      <w:r>
        <w:rPr>
          <w:lang w:val="en-US"/>
        </w:rPr>
        <w:t>How to load and access Data</w:t>
      </w:r>
    </w:p>
    <w:p w14:paraId="090769F4" w14:textId="77777777" w:rsidR="00726F6E" w:rsidRDefault="00726F6E" w:rsidP="00726F6E">
      <w:r w:rsidRPr="00C94788">
        <w:t>Voraussetzungen: CSV File mit d</w:t>
      </w:r>
      <w:r>
        <w:t>en Daten.</w:t>
      </w:r>
    </w:p>
    <w:p w14:paraId="7C785D6D" w14:textId="77777777" w:rsidR="00726F6E" w:rsidRDefault="00726F6E" w:rsidP="00726F6E"/>
    <w:p w14:paraId="30A509BF" w14:textId="77777777" w:rsidR="00726F6E" w:rsidRPr="00C94788" w:rsidRDefault="00726F6E" w:rsidP="00726F6E">
      <w:pPr>
        <w:rPr>
          <w:lang w:val="en-US"/>
        </w:rPr>
      </w:pPr>
      <w:r w:rsidRPr="00C94788">
        <w:rPr>
          <w:lang w:val="en-US"/>
        </w:rPr>
        <w:t>Code</w:t>
      </w:r>
    </w:p>
    <w:p w14:paraId="4673B4A3" w14:textId="77777777" w:rsidR="00726F6E" w:rsidRPr="00C94788"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4"/>
          <w:szCs w:val="24"/>
          <w:lang w:val="en-US" w:eastAsia="ja-JP"/>
        </w:rPr>
      </w:pPr>
      <w:r w:rsidRPr="00C94788">
        <w:rPr>
          <w:rFonts w:ascii="Courier New" w:eastAsia="Times New Roman" w:hAnsi="Courier New" w:cs="Courier New"/>
          <w:color w:val="808080"/>
          <w:sz w:val="24"/>
          <w:szCs w:val="24"/>
          <w:lang w:val="en-US" w:eastAsia="ja-JP"/>
        </w:rPr>
        <w:t># Load Data</w:t>
      </w:r>
      <w:r>
        <w:rPr>
          <w:rFonts w:ascii="Courier New" w:eastAsia="Times New Roman" w:hAnsi="Courier New" w:cs="Courier New"/>
          <w:color w:val="808080"/>
          <w:sz w:val="24"/>
          <w:szCs w:val="24"/>
          <w:lang w:val="en-US" w:eastAsia="ja-JP"/>
        </w:rPr>
        <w:t xml:space="preserve"> from csv</w:t>
      </w:r>
      <w:r w:rsidRPr="00C94788">
        <w:rPr>
          <w:rFonts w:ascii="Courier New" w:eastAsia="Times New Roman" w:hAnsi="Courier New" w:cs="Courier New"/>
          <w:color w:val="808080"/>
          <w:sz w:val="24"/>
          <w:szCs w:val="24"/>
          <w:lang w:val="en-US" w:eastAsia="ja-JP"/>
        </w:rPr>
        <w:br/>
      </w:r>
      <w:r w:rsidRPr="00C94788">
        <w:rPr>
          <w:rFonts w:ascii="Courier New" w:eastAsia="Times New Roman" w:hAnsi="Courier New" w:cs="Courier New"/>
          <w:color w:val="A9B7C6"/>
          <w:sz w:val="24"/>
          <w:szCs w:val="24"/>
          <w:lang w:val="en-US" w:eastAsia="ja-JP"/>
        </w:rPr>
        <w:t xml:space="preserve">allTaskByID = </w:t>
      </w:r>
      <w:r w:rsidRPr="00BB2373">
        <w:rPr>
          <w:rFonts w:ascii="Courier New" w:eastAsia="Times New Roman" w:hAnsi="Courier New" w:cs="Courier New"/>
          <w:color w:val="A9B7C6"/>
          <w:sz w:val="24"/>
          <w:szCs w:val="24"/>
          <w:lang w:val="en-US" w:eastAsia="ja-JP"/>
        </w:rPr>
        <w:t>rate_sentence_group</w:t>
      </w:r>
      <w:r w:rsidRPr="00C94788">
        <w:rPr>
          <w:rFonts w:ascii="Courier New" w:eastAsia="Times New Roman" w:hAnsi="Courier New" w:cs="Courier New"/>
          <w:color w:val="A9B7C6"/>
          <w:sz w:val="24"/>
          <w:szCs w:val="24"/>
          <w:lang w:val="en-US" w:eastAsia="ja-JP"/>
        </w:rPr>
        <w:t>(</w:t>
      </w:r>
      <w:r w:rsidRPr="00C94788">
        <w:rPr>
          <w:rFonts w:ascii="Courier New" w:eastAsia="Times New Roman" w:hAnsi="Courier New" w:cs="Courier New"/>
          <w:color w:val="008080"/>
          <w:sz w:val="24"/>
          <w:szCs w:val="24"/>
          <w:lang w:val="en-US" w:eastAsia="ja-JP"/>
        </w:rPr>
        <w:t>'../data/</w:t>
      </w:r>
      <w:r>
        <w:rPr>
          <w:rFonts w:ascii="Courier New" w:eastAsia="Times New Roman" w:hAnsi="Courier New" w:cs="Courier New"/>
          <w:color w:val="008080"/>
          <w:sz w:val="24"/>
          <w:szCs w:val="24"/>
          <w:lang w:val="en-US" w:eastAsia="ja-JP"/>
        </w:rPr>
        <w:t>TRANSCRIPTIONS</w:t>
      </w:r>
      <w:r w:rsidRPr="00C94788">
        <w:rPr>
          <w:rFonts w:ascii="Courier New" w:eastAsia="Times New Roman" w:hAnsi="Courier New" w:cs="Courier New"/>
          <w:color w:val="008080"/>
          <w:sz w:val="24"/>
          <w:szCs w:val="24"/>
          <w:lang w:val="en-US" w:eastAsia="ja-JP"/>
        </w:rPr>
        <w:t>.CSV'</w:t>
      </w:r>
      <w:r w:rsidRPr="00C94788">
        <w:rPr>
          <w:rFonts w:ascii="Courier New" w:eastAsia="Times New Roman" w:hAnsi="Courier New" w:cs="Courier New"/>
          <w:color w:val="A9B7C6"/>
          <w:sz w:val="24"/>
          <w:szCs w:val="24"/>
          <w:lang w:val="en-US" w:eastAsia="ja-JP"/>
        </w:rPr>
        <w:t>)</w:t>
      </w:r>
    </w:p>
    <w:p w14:paraId="5FE5994B" w14:textId="77777777" w:rsidR="00726F6E" w:rsidRDefault="00726F6E" w:rsidP="00726F6E">
      <w:pPr>
        <w:rPr>
          <w:lang w:val="en-US"/>
        </w:rPr>
      </w:pPr>
    </w:p>
    <w:p w14:paraId="0636C869" w14:textId="77777777" w:rsidR="00726F6E" w:rsidRDefault="00726F6E" w:rsidP="00726F6E">
      <w:r w:rsidRPr="00C94788">
        <w:t xml:space="preserve">Mit loadDataFromCSVFile(..) kann man die Transkriptionen </w:t>
      </w:r>
      <w:r>
        <w:t>in eine Variabel laden.</w:t>
      </w:r>
    </w:p>
    <w:p w14:paraId="7EB328C6" w14:textId="77777777" w:rsidR="00726F6E" w:rsidRDefault="00726F6E" w:rsidP="00726F6E"/>
    <w:p w14:paraId="3A3042D2" w14:textId="77777777" w:rsidR="00726F6E" w:rsidRDefault="00726F6E" w:rsidP="00726F6E">
      <w:r>
        <w:t xml:space="preserve">Dann kann man die TASK_ID übergeben um an eine Transkriptionsgruppe zu kommen. </w:t>
      </w:r>
    </w:p>
    <w:p w14:paraId="688034C0" w14:textId="77777777" w:rsidR="00726F6E" w:rsidRPr="00C94788" w:rsidRDefault="00726F6E" w:rsidP="00726F6E">
      <w:pPr>
        <w:pStyle w:val="HTMLVorformatiert"/>
        <w:shd w:val="clear" w:color="auto" w:fill="2B2B2B"/>
        <w:rPr>
          <w:color w:val="A9B7C6"/>
          <w:sz w:val="24"/>
          <w:szCs w:val="24"/>
          <w:lang w:val="en-US"/>
        </w:rPr>
      </w:pPr>
      <w:r w:rsidRPr="00C94788">
        <w:rPr>
          <w:color w:val="808080"/>
          <w:sz w:val="24"/>
          <w:szCs w:val="24"/>
          <w:lang w:val="en-US"/>
        </w:rPr>
        <w:t># Access single transcription group</w:t>
      </w:r>
    </w:p>
    <w:p w14:paraId="19748803" w14:textId="77777777" w:rsidR="00726F6E" w:rsidRPr="00C94788" w:rsidRDefault="00726F6E" w:rsidP="00726F6E">
      <w:pPr>
        <w:pStyle w:val="HTMLVorformatiert"/>
        <w:shd w:val="clear" w:color="auto" w:fill="2B2B2B"/>
        <w:rPr>
          <w:color w:val="A9B7C6"/>
          <w:sz w:val="24"/>
          <w:szCs w:val="24"/>
          <w:lang w:val="en-US"/>
        </w:rPr>
      </w:pPr>
      <w:r w:rsidRPr="00C94788">
        <w:rPr>
          <w:color w:val="A9B7C6"/>
          <w:sz w:val="24"/>
          <w:szCs w:val="24"/>
          <w:lang w:val="en-US"/>
        </w:rPr>
        <w:t>transcription_group = allTaskByID[</w:t>
      </w:r>
      <w:r>
        <w:rPr>
          <w:color w:val="A9B7C6"/>
          <w:sz w:val="24"/>
          <w:szCs w:val="24"/>
          <w:lang w:val="en-US"/>
        </w:rPr>
        <w:t>TASK_</w:t>
      </w:r>
      <w:r w:rsidRPr="00C94788">
        <w:rPr>
          <w:color w:val="A9B7C6"/>
          <w:sz w:val="24"/>
          <w:szCs w:val="24"/>
          <w:lang w:val="en-US"/>
        </w:rPr>
        <w:t>ID]</w:t>
      </w:r>
    </w:p>
    <w:p w14:paraId="2692A1E6" w14:textId="77777777" w:rsidR="00726F6E" w:rsidRPr="00C94788" w:rsidRDefault="00726F6E" w:rsidP="00726F6E">
      <w:pPr>
        <w:rPr>
          <w:lang w:val="en-US"/>
        </w:rPr>
      </w:pPr>
    </w:p>
    <w:p w14:paraId="6259C0FB" w14:textId="77777777" w:rsidR="00726F6E" w:rsidRPr="0084000C" w:rsidRDefault="00726F6E" w:rsidP="00726F6E">
      <w:pPr>
        <w:pStyle w:val="berschrift2"/>
        <w:rPr>
          <w:lang w:val="en-US"/>
        </w:rPr>
      </w:pPr>
      <w:r w:rsidRPr="006C58BA">
        <w:rPr>
          <w:lang w:val="en-US"/>
        </w:rPr>
        <w:t>How to rate a t</w:t>
      </w:r>
      <w:r>
        <w:rPr>
          <w:lang w:val="en-US"/>
        </w:rPr>
        <w:t>ranscription group</w:t>
      </w:r>
    </w:p>
    <w:p w14:paraId="284D4184" w14:textId="77777777" w:rsidR="00726F6E" w:rsidRPr="006C58BA" w:rsidRDefault="00726F6E" w:rsidP="00726F6E">
      <w:pPr>
        <w:rPr>
          <w:lang w:val="en-US"/>
        </w:rPr>
      </w:pPr>
      <w:r>
        <w:rPr>
          <w:lang w:val="en-US"/>
        </w:rPr>
        <w:t>Code</w:t>
      </w:r>
    </w:p>
    <w:p w14:paraId="36D720BF" w14:textId="77777777" w:rsidR="00726F6E" w:rsidRPr="001E4FE9" w:rsidRDefault="00726F6E" w:rsidP="00726F6E">
      <w:pPr>
        <w:pStyle w:val="HTMLVorformatiert"/>
        <w:shd w:val="clear" w:color="auto" w:fill="2B2B2B"/>
        <w:rPr>
          <w:color w:val="A9B7C6"/>
          <w:sz w:val="24"/>
          <w:szCs w:val="18"/>
          <w:lang w:val="en-US"/>
        </w:rPr>
      </w:pPr>
      <w:r w:rsidRPr="001E4FE9">
        <w:rPr>
          <w:color w:val="A9B7C6"/>
          <w:sz w:val="24"/>
          <w:szCs w:val="18"/>
          <w:shd w:val="clear" w:color="auto" w:fill="40332B"/>
          <w:lang w:val="en-US"/>
        </w:rPr>
        <w:t>ratings</w:t>
      </w:r>
      <w:r w:rsidRPr="001E4FE9">
        <w:rPr>
          <w:color w:val="A9B7C6"/>
          <w:sz w:val="24"/>
          <w:szCs w:val="18"/>
          <w:lang w:val="en-US"/>
        </w:rPr>
        <w:t xml:space="preserve"> = rate_sentence_group(</w:t>
      </w:r>
      <w:proofErr w:type="gramStart"/>
      <w:r w:rsidRPr="001E4FE9">
        <w:rPr>
          <w:color w:val="A9B7C6"/>
          <w:sz w:val="24"/>
          <w:szCs w:val="18"/>
          <w:lang w:val="en-US"/>
        </w:rPr>
        <w:t>allTaskByID[</w:t>
      </w:r>
      <w:proofErr w:type="gramEnd"/>
      <w:r w:rsidRPr="001E4FE9">
        <w:rPr>
          <w:color w:val="6897BB"/>
          <w:sz w:val="24"/>
          <w:szCs w:val="18"/>
          <w:lang w:val="en-US"/>
        </w:rPr>
        <w:t>2048</w:t>
      </w:r>
      <w:r w:rsidRPr="001E4FE9">
        <w:rPr>
          <w:color w:val="A9B7C6"/>
          <w:sz w:val="24"/>
          <w:szCs w:val="18"/>
          <w:lang w:val="en-US"/>
        </w:rPr>
        <w:t>][</w:t>
      </w:r>
      <w:r w:rsidRPr="001E4FE9">
        <w:rPr>
          <w:color w:val="6897BB"/>
          <w:sz w:val="24"/>
          <w:szCs w:val="18"/>
          <w:lang w:val="en-US"/>
        </w:rPr>
        <w:t>0</w:t>
      </w:r>
      <w:r w:rsidRPr="001E4FE9">
        <w:rPr>
          <w:color w:val="A9B7C6"/>
          <w:sz w:val="24"/>
          <w:szCs w:val="18"/>
          <w:lang w:val="en-US"/>
        </w:rPr>
        <w:t>])</w:t>
      </w:r>
    </w:p>
    <w:p w14:paraId="76101746" w14:textId="77777777" w:rsidR="00726F6E" w:rsidRPr="001E4FE9" w:rsidRDefault="00726F6E" w:rsidP="00726F6E">
      <w:pPr>
        <w:pStyle w:val="HTMLVorformatiert"/>
        <w:shd w:val="clear" w:color="auto" w:fill="2B2B2B"/>
        <w:rPr>
          <w:color w:val="A9B7C6"/>
          <w:sz w:val="24"/>
          <w:szCs w:val="18"/>
        </w:rPr>
      </w:pPr>
      <w:r w:rsidRPr="001E4FE9">
        <w:rPr>
          <w:color w:val="A9B7C6"/>
          <w:sz w:val="24"/>
          <w:szCs w:val="18"/>
        </w:rPr>
        <w:t># print(ratings)</w:t>
      </w:r>
    </w:p>
    <w:p w14:paraId="6259DB1A" w14:textId="77777777" w:rsidR="00726F6E" w:rsidRPr="001E4FE9" w:rsidRDefault="00726F6E" w:rsidP="00726F6E">
      <w:pPr>
        <w:pStyle w:val="HTMLVorformatiert"/>
        <w:shd w:val="clear" w:color="auto" w:fill="2B2B2B"/>
        <w:rPr>
          <w:color w:val="A9B7C6"/>
          <w:sz w:val="24"/>
          <w:szCs w:val="18"/>
        </w:rPr>
      </w:pPr>
      <w:r w:rsidRPr="001E4FE9">
        <w:rPr>
          <w:color w:val="A9B7C6"/>
          <w:sz w:val="24"/>
          <w:szCs w:val="18"/>
        </w:rPr>
        <w:t># [0.9357116953704105, 0.93685434339286, 0.8377555896409601, 1.007514941221935, 0.5174335636926569, 0.9755452596065509, 1.0449534822139588]</w:t>
      </w:r>
    </w:p>
    <w:p w14:paraId="2C376C42" w14:textId="77777777" w:rsidR="00726F6E" w:rsidRPr="0084000C" w:rsidRDefault="00726F6E" w:rsidP="00726F6E"/>
    <w:p w14:paraId="6540E476" w14:textId="77777777" w:rsidR="00726F6E" w:rsidRPr="0084000C" w:rsidRDefault="00726F6E" w:rsidP="00726F6E">
      <w:r w:rsidRPr="0084000C">
        <w:t>Man bekommt eine Liste m</w:t>
      </w:r>
      <w:r>
        <w:t>it bleu_scores für jeden Satz. Hohe Zahlen = Gute Score, Siehe Kapitel 3.1</w:t>
      </w:r>
    </w:p>
    <w:p w14:paraId="05895D76" w14:textId="77777777" w:rsidR="00726F6E" w:rsidRDefault="00726F6E" w:rsidP="00726F6E"/>
    <w:p w14:paraId="01D31C23" w14:textId="77777777" w:rsidR="00726F6E" w:rsidRDefault="00726F6E" w:rsidP="00726F6E">
      <w:pPr>
        <w:pStyle w:val="berschrift2"/>
        <w:rPr>
          <w:lang w:val="en-US"/>
        </w:rPr>
      </w:pPr>
      <w:r w:rsidRPr="0084000C">
        <w:rPr>
          <w:lang w:val="en-US"/>
        </w:rPr>
        <w:t xml:space="preserve">How to </w:t>
      </w:r>
      <w:r>
        <w:rPr>
          <w:lang w:val="en-US"/>
        </w:rPr>
        <w:t>directly get the good transcriptions</w:t>
      </w:r>
    </w:p>
    <w:p w14:paraId="1AEB1AE5" w14:textId="77777777" w:rsidR="00726F6E" w:rsidRPr="002F3BD3" w:rsidRDefault="00726F6E" w:rsidP="00726F6E">
      <w:pPr>
        <w:rPr>
          <w:lang w:val="en-US"/>
        </w:rPr>
      </w:pPr>
      <w:r>
        <w:rPr>
          <w:lang w:val="en-US"/>
        </w:rPr>
        <w:t>Code</w:t>
      </w:r>
    </w:p>
    <w:p w14:paraId="4873952A" w14:textId="77777777" w:rsidR="00726F6E" w:rsidRPr="001E4FE9" w:rsidRDefault="00726F6E" w:rsidP="00726F6E">
      <w:pPr>
        <w:pStyle w:val="HTMLVorformatiert"/>
        <w:shd w:val="clear" w:color="auto" w:fill="2B2B2B"/>
        <w:rPr>
          <w:color w:val="A9B7C6"/>
          <w:sz w:val="24"/>
          <w:szCs w:val="18"/>
          <w:lang w:val="en-US"/>
        </w:rPr>
      </w:pPr>
      <w:r w:rsidRPr="001E4FE9">
        <w:rPr>
          <w:color w:val="808080"/>
          <w:sz w:val="24"/>
          <w:szCs w:val="18"/>
          <w:lang w:val="en-US"/>
        </w:rPr>
        <w:t># Load Data</w:t>
      </w:r>
      <w:r w:rsidRPr="001E4FE9">
        <w:rPr>
          <w:color w:val="A9B7C6"/>
          <w:sz w:val="24"/>
          <w:szCs w:val="18"/>
          <w:lang w:val="en-US"/>
        </w:rPr>
        <w:br/>
        <w:t xml:space="preserve">group = </w:t>
      </w:r>
      <w:proofErr w:type="gramStart"/>
      <w:r w:rsidRPr="001E4FE9">
        <w:rPr>
          <w:color w:val="A9B7C6"/>
          <w:sz w:val="24"/>
          <w:szCs w:val="18"/>
          <w:lang w:val="en-US"/>
        </w:rPr>
        <w:t>allTaskByID[</w:t>
      </w:r>
      <w:proofErr w:type="gramEnd"/>
      <w:r w:rsidRPr="001E4FE9">
        <w:rPr>
          <w:color w:val="6897BB"/>
          <w:sz w:val="24"/>
          <w:szCs w:val="18"/>
          <w:lang w:val="en-US"/>
        </w:rPr>
        <w:t>2048</w:t>
      </w:r>
      <w:r w:rsidRPr="001E4FE9">
        <w:rPr>
          <w:color w:val="A9B7C6"/>
          <w:sz w:val="24"/>
          <w:szCs w:val="18"/>
          <w:lang w:val="en-US"/>
        </w:rPr>
        <w:t>][</w:t>
      </w:r>
      <w:r w:rsidRPr="001E4FE9">
        <w:rPr>
          <w:color w:val="6897BB"/>
          <w:sz w:val="24"/>
          <w:szCs w:val="18"/>
          <w:lang w:val="en-US"/>
        </w:rPr>
        <w:t>0</w:t>
      </w:r>
      <w:r w:rsidRPr="001E4FE9">
        <w:rPr>
          <w:color w:val="A9B7C6"/>
          <w:sz w:val="24"/>
          <w:szCs w:val="18"/>
          <w:lang w:val="en-US"/>
        </w:rPr>
        <w:t>]</w:t>
      </w:r>
      <w:r w:rsidRPr="001E4FE9">
        <w:rPr>
          <w:color w:val="A9B7C6"/>
          <w:sz w:val="24"/>
          <w:szCs w:val="18"/>
          <w:lang w:val="en-US"/>
        </w:rPr>
        <w:br/>
        <w:t>good_transcriptions = get_good_transcriptions(group)</w:t>
      </w:r>
    </w:p>
    <w:p w14:paraId="152E522A" w14:textId="77777777" w:rsidR="00726F6E" w:rsidRDefault="00726F6E" w:rsidP="00726F6E">
      <w:r w:rsidRPr="00726F6E">
        <w:br/>
      </w:r>
      <w:r>
        <w:t>g</w:t>
      </w:r>
      <w:r w:rsidRPr="002F3BD3">
        <w:t xml:space="preserve">et_good_transcriptions filtert </w:t>
      </w:r>
      <w:r>
        <w:t>Ausreisser aus und gibt die Sätze mit ihren Bleu_Scores zurück.</w:t>
      </w:r>
    </w:p>
    <w:p w14:paraId="2D12C9EF" w14:textId="77777777" w:rsidR="00726F6E" w:rsidRPr="009414FD" w:rsidRDefault="00726F6E" w:rsidP="00726F6E"/>
    <w:p w14:paraId="44D9A3E6" w14:textId="77777777" w:rsidR="00726F6E" w:rsidRDefault="00726F6E" w:rsidP="00726F6E">
      <w:pPr>
        <w:pStyle w:val="berschrift2"/>
        <w:rPr>
          <w:lang w:val="en-US"/>
        </w:rPr>
      </w:pPr>
      <w:r w:rsidRPr="002F3BD3">
        <w:rPr>
          <w:lang w:val="en-US"/>
        </w:rPr>
        <w:t>How to align every sentence to the others</w:t>
      </w:r>
    </w:p>
    <w:p w14:paraId="6C7192BB" w14:textId="77777777" w:rsidR="00726F6E" w:rsidRPr="001E4FE9" w:rsidRDefault="00726F6E" w:rsidP="00726F6E">
      <w:pPr>
        <w:rPr>
          <w:lang w:val="en-US"/>
        </w:rPr>
      </w:pPr>
      <w:r>
        <w:rPr>
          <w:lang w:val="en-US"/>
        </w:rPr>
        <w:t>Code</w:t>
      </w:r>
    </w:p>
    <w:p w14:paraId="5C170A84" w14:textId="77777777" w:rsidR="00726F6E" w:rsidRPr="001E4FE9" w:rsidRDefault="00726F6E" w:rsidP="00726F6E">
      <w:pPr>
        <w:pStyle w:val="HTMLVorformatiert"/>
        <w:shd w:val="clear" w:color="auto" w:fill="2B2B2B"/>
        <w:rPr>
          <w:color w:val="A9B7C6"/>
          <w:sz w:val="18"/>
          <w:szCs w:val="18"/>
          <w:lang w:val="en-US"/>
        </w:rPr>
      </w:pPr>
      <w:r w:rsidRPr="001E4FE9">
        <w:rPr>
          <w:color w:val="A9B7C6"/>
          <w:sz w:val="24"/>
          <w:szCs w:val="18"/>
          <w:lang w:val="en-US"/>
        </w:rPr>
        <w:t>aligned_graph = align_every_sentence_to_the_</w:t>
      </w:r>
      <w:proofErr w:type="gramStart"/>
      <w:r w:rsidRPr="001E4FE9">
        <w:rPr>
          <w:color w:val="A9B7C6"/>
          <w:sz w:val="24"/>
          <w:szCs w:val="18"/>
          <w:lang w:val="en-US"/>
        </w:rPr>
        <w:t>others(</w:t>
      </w:r>
      <w:proofErr w:type="gramEnd"/>
      <w:r w:rsidRPr="001E4FE9">
        <w:rPr>
          <w:color w:val="A9B7C6"/>
          <w:sz w:val="24"/>
          <w:szCs w:val="18"/>
          <w:lang w:val="en-US"/>
        </w:rPr>
        <w:t>group</w:t>
      </w:r>
      <w:r w:rsidRPr="001E4FE9">
        <w:rPr>
          <w:color w:val="CC7832"/>
          <w:sz w:val="24"/>
          <w:szCs w:val="18"/>
          <w:lang w:val="en-US"/>
        </w:rPr>
        <w:t xml:space="preserve">, </w:t>
      </w:r>
      <w:r w:rsidRPr="001E4FE9">
        <w:rPr>
          <w:color w:val="AA4926"/>
          <w:sz w:val="24"/>
          <w:szCs w:val="18"/>
          <w:lang w:val="en-US"/>
        </w:rPr>
        <w:t>aligner</w:t>
      </w:r>
      <w:r w:rsidRPr="001E4FE9">
        <w:rPr>
          <w:color w:val="A9B7C6"/>
          <w:sz w:val="24"/>
          <w:szCs w:val="18"/>
          <w:lang w:val="en-US"/>
        </w:rPr>
        <w:t>=align.ALIGNER_BLEUALIGN</w:t>
      </w:r>
      <w:r w:rsidRPr="001E4FE9">
        <w:rPr>
          <w:color w:val="CC7832"/>
          <w:sz w:val="24"/>
          <w:szCs w:val="18"/>
          <w:lang w:val="en-US"/>
        </w:rPr>
        <w:t xml:space="preserve">, </w:t>
      </w:r>
      <w:r w:rsidRPr="001E4FE9">
        <w:rPr>
          <w:color w:val="AA4926"/>
          <w:sz w:val="24"/>
          <w:szCs w:val="18"/>
          <w:lang w:val="en-US"/>
        </w:rPr>
        <w:t>filtervalue</w:t>
      </w:r>
      <w:r w:rsidRPr="001E4FE9">
        <w:rPr>
          <w:color w:val="A9B7C6"/>
          <w:sz w:val="24"/>
          <w:szCs w:val="18"/>
          <w:lang w:val="en-US"/>
        </w:rPr>
        <w:t>=</w:t>
      </w:r>
      <w:r w:rsidRPr="001E4FE9">
        <w:rPr>
          <w:color w:val="6897BB"/>
          <w:sz w:val="24"/>
          <w:szCs w:val="18"/>
          <w:lang w:val="en-US"/>
        </w:rPr>
        <w:t>0.25</w:t>
      </w:r>
      <w:r w:rsidRPr="001E4FE9">
        <w:rPr>
          <w:color w:val="A9B7C6"/>
          <w:sz w:val="24"/>
          <w:szCs w:val="18"/>
          <w:lang w:val="en-US"/>
        </w:rPr>
        <w:t>)</w:t>
      </w:r>
    </w:p>
    <w:p w14:paraId="7AFB4A15" w14:textId="77777777" w:rsidR="00726F6E" w:rsidRDefault="00726F6E" w:rsidP="00726F6E">
      <w:r w:rsidRPr="001E4FE9">
        <w:t>Beim Alignen der S</w:t>
      </w:r>
      <w:r>
        <w:t>ätze kann man gewisse Optionen wählen.</w:t>
      </w:r>
    </w:p>
    <w:p w14:paraId="1556098F" w14:textId="77777777" w:rsidR="00726F6E" w:rsidRDefault="00726F6E" w:rsidP="00726F6E">
      <w:r>
        <w:t>Betreffend Filtervalue siehe: Kapitel 3.2</w:t>
      </w:r>
    </w:p>
    <w:p w14:paraId="20B9653A" w14:textId="77777777" w:rsidR="00726F6E" w:rsidRDefault="00726F6E" w:rsidP="00726F6E">
      <w:r>
        <w:t>Betreffend Aligner siehe: Kapitel 3.3</w:t>
      </w:r>
    </w:p>
    <w:p w14:paraId="036D3758" w14:textId="77777777" w:rsidR="00726F6E" w:rsidRPr="009414FD" w:rsidRDefault="00726F6E" w:rsidP="00726F6E">
      <w:pPr>
        <w:pStyle w:val="berschrift2"/>
        <w:numPr>
          <w:ilvl w:val="0"/>
          <w:numId w:val="0"/>
        </w:numPr>
      </w:pPr>
    </w:p>
    <w:p w14:paraId="0FF0D335" w14:textId="77777777" w:rsidR="00726F6E" w:rsidRDefault="00726F6E" w:rsidP="00726F6E">
      <w:pPr>
        <w:pStyle w:val="berschrift2"/>
        <w:rPr>
          <w:lang w:val="en-US"/>
        </w:rPr>
      </w:pPr>
      <w:r w:rsidRPr="002F3BD3">
        <w:rPr>
          <w:lang w:val="en-US"/>
        </w:rPr>
        <w:t>How to align a sentence to the others</w:t>
      </w:r>
    </w:p>
    <w:p w14:paraId="24E3607D" w14:textId="77777777" w:rsidR="00726F6E" w:rsidRPr="00931B8A" w:rsidRDefault="00726F6E" w:rsidP="00726F6E">
      <w:pPr>
        <w:rPr>
          <w:lang w:val="en-US"/>
        </w:rPr>
      </w:pPr>
      <w:r>
        <w:rPr>
          <w:lang w:val="en-US"/>
        </w:rPr>
        <w:t>Code</w:t>
      </w:r>
    </w:p>
    <w:p w14:paraId="41F952C8" w14:textId="77777777" w:rsidR="00726F6E" w:rsidRPr="001E4FE9" w:rsidRDefault="00726F6E" w:rsidP="00726F6E">
      <w:pPr>
        <w:pStyle w:val="HTMLVorformatiert"/>
        <w:shd w:val="clear" w:color="auto" w:fill="2B2B2B"/>
        <w:rPr>
          <w:color w:val="A9B7C6"/>
          <w:sz w:val="24"/>
          <w:szCs w:val="18"/>
          <w:lang w:val="en-US"/>
        </w:rPr>
      </w:pPr>
      <w:r w:rsidRPr="001E4FE9">
        <w:rPr>
          <w:color w:val="A9B7C6"/>
          <w:sz w:val="24"/>
          <w:szCs w:val="18"/>
          <w:lang w:val="en-US"/>
        </w:rPr>
        <w:t xml:space="preserve">align_to_this_ID = </w:t>
      </w:r>
      <w:r w:rsidRPr="001E4FE9">
        <w:rPr>
          <w:color w:val="6897BB"/>
          <w:sz w:val="24"/>
          <w:szCs w:val="18"/>
          <w:lang w:val="en-US"/>
        </w:rPr>
        <w:t>0</w:t>
      </w:r>
      <w:r w:rsidRPr="001E4FE9">
        <w:rPr>
          <w:color w:val="6897BB"/>
          <w:sz w:val="24"/>
          <w:szCs w:val="18"/>
          <w:lang w:val="en-US"/>
        </w:rPr>
        <w:br/>
      </w:r>
      <w:r w:rsidRPr="001E4FE9">
        <w:rPr>
          <w:color w:val="A9B7C6"/>
          <w:sz w:val="24"/>
          <w:szCs w:val="18"/>
          <w:lang w:val="en-US"/>
        </w:rPr>
        <w:t>aligned_graph = align_a_sentence_to_the_</w:t>
      </w:r>
      <w:proofErr w:type="gramStart"/>
      <w:r w:rsidRPr="001E4FE9">
        <w:rPr>
          <w:color w:val="A9B7C6"/>
          <w:sz w:val="24"/>
          <w:szCs w:val="18"/>
          <w:lang w:val="en-US"/>
        </w:rPr>
        <w:t>others(</w:t>
      </w:r>
      <w:proofErr w:type="gramEnd"/>
      <w:r w:rsidRPr="001E4FE9">
        <w:rPr>
          <w:color w:val="A9B7C6"/>
          <w:sz w:val="24"/>
          <w:szCs w:val="18"/>
          <w:lang w:val="en-US"/>
        </w:rPr>
        <w:t>group</w:t>
      </w:r>
      <w:r w:rsidRPr="001E4FE9">
        <w:rPr>
          <w:color w:val="CC7832"/>
          <w:sz w:val="24"/>
          <w:szCs w:val="18"/>
          <w:lang w:val="en-US"/>
        </w:rPr>
        <w:t>,</w:t>
      </w:r>
      <w:r w:rsidRPr="001E4FE9">
        <w:rPr>
          <w:color w:val="AA4926"/>
          <w:sz w:val="24"/>
          <w:szCs w:val="18"/>
          <w:lang w:val="en-US"/>
        </w:rPr>
        <w:t>id_of_sentence_to_be_aligned_to</w:t>
      </w:r>
      <w:r w:rsidRPr="001E4FE9">
        <w:rPr>
          <w:color w:val="A9B7C6"/>
          <w:sz w:val="24"/>
          <w:szCs w:val="18"/>
          <w:lang w:val="en-US"/>
        </w:rPr>
        <w:t>=align_to_this_ID</w:t>
      </w:r>
      <w:r>
        <w:rPr>
          <w:color w:val="A9B7C6"/>
          <w:sz w:val="24"/>
          <w:szCs w:val="18"/>
          <w:lang w:val="en-US"/>
        </w:rPr>
        <w:t>,</w:t>
      </w:r>
      <w:r w:rsidRPr="001E4FE9">
        <w:rPr>
          <w:color w:val="AA4926"/>
          <w:sz w:val="24"/>
          <w:szCs w:val="18"/>
          <w:lang w:val="en-US"/>
        </w:rPr>
        <w:t>aligner</w:t>
      </w:r>
      <w:r w:rsidRPr="001E4FE9">
        <w:rPr>
          <w:color w:val="A9B7C6"/>
          <w:sz w:val="24"/>
          <w:szCs w:val="18"/>
          <w:lang w:val="en-US"/>
        </w:rPr>
        <w:t>=align.ALIGNER_BLEUALIGN</w:t>
      </w:r>
      <w:r w:rsidRPr="001E4FE9">
        <w:rPr>
          <w:color w:val="CC7832"/>
          <w:sz w:val="24"/>
          <w:szCs w:val="18"/>
          <w:lang w:val="en-US"/>
        </w:rPr>
        <w:t xml:space="preserve">, </w:t>
      </w:r>
      <w:r w:rsidRPr="001E4FE9">
        <w:rPr>
          <w:color w:val="AA4926"/>
          <w:sz w:val="24"/>
          <w:szCs w:val="18"/>
          <w:lang w:val="en-US"/>
        </w:rPr>
        <w:t>filtervalue</w:t>
      </w:r>
      <w:r w:rsidRPr="001E4FE9">
        <w:rPr>
          <w:color w:val="A9B7C6"/>
          <w:sz w:val="24"/>
          <w:szCs w:val="18"/>
          <w:lang w:val="en-US"/>
        </w:rPr>
        <w:t>=</w:t>
      </w:r>
      <w:r w:rsidRPr="001E4FE9">
        <w:rPr>
          <w:color w:val="6897BB"/>
          <w:sz w:val="24"/>
          <w:szCs w:val="18"/>
          <w:lang w:val="en-US"/>
        </w:rPr>
        <w:t>0.25</w:t>
      </w:r>
      <w:r w:rsidRPr="001E4FE9">
        <w:rPr>
          <w:color w:val="A9B7C6"/>
          <w:sz w:val="24"/>
          <w:szCs w:val="18"/>
          <w:lang w:val="en-US"/>
        </w:rPr>
        <w:t>)</w:t>
      </w:r>
    </w:p>
    <w:p w14:paraId="14E9A56A" w14:textId="77777777" w:rsidR="00726F6E" w:rsidRPr="001E4FE9" w:rsidRDefault="00726F6E" w:rsidP="00726F6E">
      <w:r w:rsidRPr="001E4FE9">
        <w:t>I</w:t>
      </w:r>
      <w:r>
        <w:t xml:space="preserve">n Addition </w:t>
      </w:r>
      <w:r w:rsidRPr="001E4FE9">
        <w:t>zu 2.4, muss m</w:t>
      </w:r>
      <w:r>
        <w:t>an hier den Satz, zu dem aligned werden soll noch angeben. Die Optionen für Aligner und Filtervalue bleiden die Gleichen.</w:t>
      </w:r>
    </w:p>
    <w:p w14:paraId="627B966B" w14:textId="77777777" w:rsidR="00726F6E" w:rsidRDefault="00726F6E" w:rsidP="00726F6E">
      <w:pPr>
        <w:pStyle w:val="berschrift2"/>
        <w:rPr>
          <w:lang w:val="en-US"/>
        </w:rPr>
      </w:pPr>
      <w:r>
        <w:rPr>
          <w:lang w:val="en-US"/>
        </w:rPr>
        <w:t>How to align a list of groups of sentences</w:t>
      </w:r>
    </w:p>
    <w:p w14:paraId="3A466894" w14:textId="77777777" w:rsidR="00726F6E" w:rsidRDefault="00726F6E" w:rsidP="00726F6E">
      <w:pPr>
        <w:rPr>
          <w:lang w:val="en-US"/>
        </w:rPr>
      </w:pPr>
      <w:r>
        <w:rPr>
          <w:lang w:val="en-US"/>
        </w:rPr>
        <w:t>Code</w:t>
      </w:r>
    </w:p>
    <w:p w14:paraId="3A26CA36" w14:textId="77777777" w:rsidR="00726F6E" w:rsidRPr="003D7EC2"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4"/>
          <w:szCs w:val="18"/>
          <w:lang w:val="en-US" w:eastAsia="ja-JP"/>
        </w:rPr>
      </w:pPr>
      <w:r w:rsidRPr="003D7EC2">
        <w:rPr>
          <w:rFonts w:ascii="Courier New" w:eastAsia="Times New Roman" w:hAnsi="Courier New" w:cs="Courier New"/>
          <w:color w:val="A9B7C6"/>
          <w:sz w:val="24"/>
          <w:szCs w:val="18"/>
          <w:shd w:val="clear" w:color="auto" w:fill="40332B"/>
          <w:lang w:val="en-US" w:eastAsia="ja-JP"/>
        </w:rPr>
        <w:t>aligned_graph</w:t>
      </w:r>
      <w:r w:rsidRPr="003D7EC2">
        <w:rPr>
          <w:rFonts w:ascii="Courier New" w:eastAsia="Times New Roman" w:hAnsi="Courier New" w:cs="Courier New"/>
          <w:color w:val="A9B7C6"/>
          <w:sz w:val="24"/>
          <w:szCs w:val="18"/>
          <w:lang w:val="en-US" w:eastAsia="ja-JP"/>
        </w:rPr>
        <w:t xml:space="preserve"> = create_graph_over_list_of_</w:t>
      </w:r>
      <w:proofErr w:type="gramStart"/>
      <w:r w:rsidRPr="003D7EC2">
        <w:rPr>
          <w:rFonts w:ascii="Courier New" w:eastAsia="Times New Roman" w:hAnsi="Courier New" w:cs="Courier New"/>
          <w:color w:val="A9B7C6"/>
          <w:sz w:val="24"/>
          <w:szCs w:val="18"/>
          <w:lang w:val="en-US" w:eastAsia="ja-JP"/>
        </w:rPr>
        <w:t>groups(</w:t>
      </w:r>
      <w:proofErr w:type="gramEnd"/>
      <w:r w:rsidRPr="003D7EC2">
        <w:rPr>
          <w:rFonts w:ascii="Courier New" w:eastAsia="Times New Roman" w:hAnsi="Courier New" w:cs="Courier New"/>
          <w:color w:val="A9B7C6"/>
          <w:sz w:val="24"/>
          <w:szCs w:val="18"/>
          <w:lang w:val="en-US" w:eastAsia="ja-JP"/>
        </w:rPr>
        <w:t>allTaskByID</w:t>
      </w:r>
      <w:r w:rsidRPr="003D7EC2">
        <w:rPr>
          <w:rFonts w:ascii="Courier New" w:eastAsia="Times New Roman" w:hAnsi="Courier New" w:cs="Courier New"/>
          <w:color w:val="CC7832"/>
          <w:sz w:val="24"/>
          <w:szCs w:val="18"/>
          <w:lang w:val="en-US" w:eastAsia="ja-JP"/>
        </w:rPr>
        <w:t xml:space="preserve">, </w:t>
      </w:r>
      <w:r w:rsidRPr="003D7EC2">
        <w:rPr>
          <w:rFonts w:ascii="Courier New" w:eastAsia="Times New Roman" w:hAnsi="Courier New" w:cs="Courier New"/>
          <w:color w:val="AA4926"/>
          <w:sz w:val="24"/>
          <w:szCs w:val="18"/>
          <w:lang w:val="en-US" w:eastAsia="ja-JP"/>
        </w:rPr>
        <w:t>aligner</w:t>
      </w:r>
      <w:r w:rsidRPr="003D7EC2">
        <w:rPr>
          <w:rFonts w:ascii="Courier New" w:eastAsia="Times New Roman" w:hAnsi="Courier New" w:cs="Courier New"/>
          <w:color w:val="A9B7C6"/>
          <w:sz w:val="24"/>
          <w:szCs w:val="18"/>
          <w:lang w:val="en-US" w:eastAsia="ja-JP"/>
        </w:rPr>
        <w:t>=align.ALIGNER_BLEUALIGN</w:t>
      </w:r>
      <w:r w:rsidRPr="003D7EC2">
        <w:rPr>
          <w:rFonts w:ascii="Courier New" w:eastAsia="Times New Roman" w:hAnsi="Courier New" w:cs="Courier New"/>
          <w:color w:val="CC7832"/>
          <w:sz w:val="24"/>
          <w:szCs w:val="18"/>
          <w:lang w:val="en-US" w:eastAsia="ja-JP"/>
        </w:rPr>
        <w:t xml:space="preserve">, </w:t>
      </w:r>
      <w:r w:rsidRPr="003D7EC2">
        <w:rPr>
          <w:rFonts w:ascii="Courier New" w:eastAsia="Times New Roman" w:hAnsi="Courier New" w:cs="Courier New"/>
          <w:color w:val="AA4926"/>
          <w:sz w:val="24"/>
          <w:szCs w:val="18"/>
          <w:lang w:val="en-US" w:eastAsia="ja-JP"/>
        </w:rPr>
        <w:t>filtervalue</w:t>
      </w:r>
      <w:r w:rsidRPr="003D7EC2">
        <w:rPr>
          <w:rFonts w:ascii="Courier New" w:eastAsia="Times New Roman" w:hAnsi="Courier New" w:cs="Courier New"/>
          <w:color w:val="A9B7C6"/>
          <w:sz w:val="24"/>
          <w:szCs w:val="18"/>
          <w:lang w:val="en-US" w:eastAsia="ja-JP"/>
        </w:rPr>
        <w:t>=</w:t>
      </w:r>
      <w:r w:rsidRPr="003D7EC2">
        <w:rPr>
          <w:rFonts w:ascii="Courier New" w:eastAsia="Times New Roman" w:hAnsi="Courier New" w:cs="Courier New"/>
          <w:color w:val="6897BB"/>
          <w:sz w:val="24"/>
          <w:szCs w:val="18"/>
          <w:lang w:val="en-US" w:eastAsia="ja-JP"/>
        </w:rPr>
        <w:t>0.25</w:t>
      </w:r>
      <w:r w:rsidRPr="003D7EC2">
        <w:rPr>
          <w:rFonts w:ascii="Courier New" w:eastAsia="Times New Roman" w:hAnsi="Courier New" w:cs="Courier New"/>
          <w:color w:val="A9B7C6"/>
          <w:sz w:val="24"/>
          <w:szCs w:val="18"/>
          <w:lang w:val="en-US" w:eastAsia="ja-JP"/>
        </w:rPr>
        <w:t>)</w:t>
      </w:r>
    </w:p>
    <w:p w14:paraId="7D28484A" w14:textId="77777777" w:rsidR="00726F6E" w:rsidRDefault="00726F6E" w:rsidP="00726F6E">
      <w:pPr>
        <w:rPr>
          <w:lang w:val="en-US"/>
        </w:rPr>
      </w:pPr>
    </w:p>
    <w:p w14:paraId="0D6A3473" w14:textId="77777777" w:rsidR="00726F6E" w:rsidRDefault="00726F6E" w:rsidP="00726F6E">
      <w:r w:rsidRPr="003D7EC2">
        <w:t>Das erste Argument der F</w:t>
      </w:r>
      <w:r>
        <w:t>unktion ist eine Liste von Satzgruppen, sprich man kann direkt mehrere Tasks auf einmal in den gleichen Graphen alinieren lassen.</w:t>
      </w:r>
    </w:p>
    <w:p w14:paraId="3E6AD31B" w14:textId="77777777" w:rsidR="00726F6E" w:rsidRPr="003D7EC2" w:rsidRDefault="00726F6E" w:rsidP="00726F6E">
      <w:r>
        <w:t xml:space="preserve">Es wird auch ein Fortschrittsbalken angezeigt, was bei grösseren Datenmengen eine Übersicht für den Fortschritt zeigt. </w:t>
      </w:r>
    </w:p>
    <w:p w14:paraId="2331768C" w14:textId="77777777" w:rsidR="00726F6E" w:rsidRDefault="00726F6E" w:rsidP="00726F6E">
      <w:pPr>
        <w:pStyle w:val="berschrift2"/>
        <w:rPr>
          <w:lang w:val="en-US"/>
        </w:rPr>
      </w:pPr>
      <w:r>
        <w:rPr>
          <w:lang w:val="en-US"/>
        </w:rPr>
        <w:t>How to improve a sentence</w:t>
      </w:r>
    </w:p>
    <w:p w14:paraId="3B9D9421" w14:textId="77777777" w:rsidR="00726F6E" w:rsidRDefault="00726F6E" w:rsidP="00726F6E">
      <w:bookmarkStart w:id="44" w:name="_Hlk503804975"/>
      <w:r w:rsidRPr="00BB0C1A">
        <w:t>Man kann schlechte S</w:t>
      </w:r>
      <w:r>
        <w:t>ätze verbessern lassen, das heisst man wählt den zu verbesserden Satz aus und übergibt ihn der Funktion. Als Rückgabe erhält man den verbesserten Satz.</w:t>
      </w:r>
    </w:p>
    <w:p w14:paraId="27488377" w14:textId="77777777" w:rsidR="00726F6E" w:rsidRDefault="00726F6E" w:rsidP="00726F6E">
      <w:r>
        <w:t>Hier ein Beispiel mit Task_2048 und dem zu verbessernden Satz Nummer 4. Gelb Markiert die Änderungen.</w:t>
      </w:r>
    </w:p>
    <w:tbl>
      <w:tblPr>
        <w:tblStyle w:val="Tabellenraster"/>
        <w:tblW w:w="0" w:type="auto"/>
        <w:tblLook w:val="04A0" w:firstRow="1" w:lastRow="0" w:firstColumn="1" w:lastColumn="0" w:noHBand="0" w:noVBand="1"/>
      </w:tblPr>
      <w:tblGrid>
        <w:gridCol w:w="4244"/>
        <w:gridCol w:w="4761"/>
      </w:tblGrid>
      <w:tr w:rsidR="00726F6E" w:rsidRPr="00BB0C1A" w14:paraId="2681F949" w14:textId="77777777" w:rsidTr="00726F6E">
        <w:tc>
          <w:tcPr>
            <w:tcW w:w="0" w:type="auto"/>
          </w:tcPr>
          <w:p w14:paraId="23E83F07" w14:textId="77777777" w:rsidR="00726F6E" w:rsidRPr="00BB0C1A" w:rsidRDefault="00726F6E" w:rsidP="00726F6E">
            <w:pPr>
              <w:jc w:val="center"/>
              <w:rPr>
                <w:b/>
                <w:lang w:val="en-US"/>
              </w:rPr>
            </w:pPr>
            <w:r w:rsidRPr="00BB0C1A">
              <w:rPr>
                <w:b/>
                <w:lang w:val="en-US"/>
              </w:rPr>
              <w:t>Eingabe</w:t>
            </w:r>
          </w:p>
        </w:tc>
        <w:tc>
          <w:tcPr>
            <w:tcW w:w="0" w:type="auto"/>
          </w:tcPr>
          <w:p w14:paraId="1FC6BE5F" w14:textId="77777777" w:rsidR="00726F6E" w:rsidRPr="00BB0C1A" w:rsidRDefault="00726F6E" w:rsidP="00726F6E">
            <w:pPr>
              <w:jc w:val="center"/>
              <w:rPr>
                <w:b/>
                <w:lang w:val="en-US"/>
              </w:rPr>
            </w:pPr>
            <w:r w:rsidRPr="00BB0C1A">
              <w:rPr>
                <w:b/>
                <w:lang w:val="en-US"/>
              </w:rPr>
              <w:t>Ausgabe</w:t>
            </w:r>
          </w:p>
        </w:tc>
      </w:tr>
      <w:tr w:rsidR="00726F6E" w:rsidRPr="00BB0C1A" w14:paraId="7157ACB4" w14:textId="77777777" w:rsidTr="00726F6E">
        <w:tc>
          <w:tcPr>
            <w:tcW w:w="0" w:type="auto"/>
            <w:gridSpan w:val="2"/>
          </w:tcPr>
          <w:p w14:paraId="634536E4" w14:textId="77777777" w:rsidR="00726F6E" w:rsidRPr="00BB0C1A" w:rsidRDefault="00726F6E" w:rsidP="00726F6E">
            <w:pPr>
              <w:jc w:val="center"/>
              <w:rPr>
                <w:b/>
                <w:lang w:val="en-US"/>
              </w:rPr>
            </w:pPr>
            <w:r w:rsidRPr="00BB0C1A">
              <w:rPr>
                <w:b/>
                <w:lang w:val="en-US"/>
              </w:rPr>
              <w:t>Normal</w:t>
            </w:r>
          </w:p>
        </w:tc>
      </w:tr>
      <w:tr w:rsidR="00726F6E" w:rsidRPr="00BB0C1A" w14:paraId="54DBFC1C" w14:textId="77777777" w:rsidTr="00726F6E">
        <w:tc>
          <w:tcPr>
            <w:tcW w:w="0" w:type="auto"/>
          </w:tcPr>
          <w:p w14:paraId="4B897A76" w14:textId="77777777" w:rsidR="00726F6E" w:rsidRPr="00BB0C1A" w:rsidRDefault="00726F6E" w:rsidP="00726F6E">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w:t>
            </w:r>
          </w:p>
        </w:tc>
        <w:tc>
          <w:tcPr>
            <w:tcW w:w="0" w:type="auto"/>
          </w:tcPr>
          <w:p w14:paraId="742BF17B" w14:textId="77777777" w:rsidR="00726F6E" w:rsidRPr="00BB0C1A" w:rsidRDefault="00726F6E" w:rsidP="00726F6E">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druflosmäje</w:t>
            </w:r>
          </w:p>
        </w:tc>
      </w:tr>
      <w:tr w:rsidR="00726F6E" w:rsidRPr="00BB0C1A" w14:paraId="07B9E685" w14:textId="77777777" w:rsidTr="00726F6E">
        <w:tc>
          <w:tcPr>
            <w:tcW w:w="0" w:type="auto"/>
            <w:gridSpan w:val="2"/>
          </w:tcPr>
          <w:p w14:paraId="1663A4E7" w14:textId="77777777" w:rsidR="00726F6E" w:rsidRPr="00BB0C1A" w:rsidRDefault="00726F6E" w:rsidP="00726F6E">
            <w:pPr>
              <w:jc w:val="center"/>
              <w:rPr>
                <w:b/>
              </w:rPr>
            </w:pPr>
            <w:r w:rsidRPr="00BB0C1A">
              <w:rPr>
                <w:b/>
              </w:rPr>
              <w:t>Experimental</w:t>
            </w:r>
          </w:p>
        </w:tc>
      </w:tr>
      <w:tr w:rsidR="00726F6E" w:rsidRPr="00BB0C1A" w14:paraId="37BD519E" w14:textId="77777777" w:rsidTr="00726F6E">
        <w:tc>
          <w:tcPr>
            <w:tcW w:w="0" w:type="auto"/>
          </w:tcPr>
          <w:p w14:paraId="01CD436D" w14:textId="77777777" w:rsidR="00726F6E" w:rsidRPr="00BB0C1A" w:rsidRDefault="00726F6E" w:rsidP="00726F6E">
            <w:r w:rsidRPr="00BB0C1A">
              <w:t xml:space="preserve">Diä </w:t>
            </w:r>
            <w:r w:rsidRPr="00BB0C1A">
              <w:rPr>
                <w:highlight w:val="yellow"/>
              </w:rPr>
              <w:t>sage</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cho</w:t>
            </w:r>
            <w:r w:rsidRPr="00BB0C1A">
              <w:t xml:space="preserve"> </w:t>
            </w:r>
            <w:r w:rsidRPr="00BB0C1A">
              <w:rPr>
                <w:highlight w:val="yellow"/>
              </w:rPr>
              <w:t>***</w:t>
            </w:r>
          </w:p>
        </w:tc>
        <w:tc>
          <w:tcPr>
            <w:tcW w:w="0" w:type="auto"/>
          </w:tcPr>
          <w:p w14:paraId="3AA06E89" w14:textId="77777777" w:rsidR="00726F6E" w:rsidRPr="00BB0C1A" w:rsidRDefault="00726F6E" w:rsidP="00726F6E">
            <w:r w:rsidRPr="00BB0C1A">
              <w:t xml:space="preserve">Diä </w:t>
            </w:r>
            <w:r w:rsidRPr="00BB0C1A">
              <w:rPr>
                <w:highlight w:val="yellow"/>
              </w:rPr>
              <w:t>sägässli</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cha</w:t>
            </w:r>
            <w:r w:rsidRPr="00BB0C1A">
              <w:t xml:space="preserve"> </w:t>
            </w:r>
            <w:r w:rsidRPr="00BB0C1A">
              <w:rPr>
                <w:highlight w:val="yellow"/>
              </w:rPr>
              <w:t>druflosmäje</w:t>
            </w:r>
          </w:p>
        </w:tc>
      </w:tr>
    </w:tbl>
    <w:bookmarkEnd w:id="44"/>
    <w:p w14:paraId="74F0EEB1" w14:textId="77777777" w:rsidR="00726F6E" w:rsidRDefault="00726F6E" w:rsidP="00726F6E">
      <w:pPr>
        <w:pStyle w:val="berschrift3"/>
        <w:rPr>
          <w:lang w:val="en-US"/>
        </w:rPr>
      </w:pPr>
      <w:r>
        <w:rPr>
          <w:lang w:val="en-US"/>
        </w:rPr>
        <w:t>Normal</w:t>
      </w:r>
    </w:p>
    <w:p w14:paraId="5A01E367" w14:textId="77777777" w:rsidR="00726F6E" w:rsidRPr="00BB0C1A" w:rsidRDefault="00726F6E" w:rsidP="00726F6E">
      <w:pPr>
        <w:rPr>
          <w:lang w:val="en-US"/>
        </w:rPr>
      </w:pPr>
      <w:r>
        <w:rPr>
          <w:lang w:val="en-US"/>
        </w:rPr>
        <w:t>Code</w:t>
      </w:r>
    </w:p>
    <w:p w14:paraId="157DBDDD" w14:textId="77777777" w:rsidR="00726F6E" w:rsidRPr="00BB0C1A"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9"/>
          <w:szCs w:val="19"/>
          <w:lang w:val="en-US" w:eastAsia="ja-JP"/>
        </w:rPr>
      </w:pPr>
      <w:r w:rsidRPr="00BB0C1A">
        <w:rPr>
          <w:rFonts w:ascii="Courier New" w:eastAsia="Times New Roman" w:hAnsi="Courier New" w:cs="Courier New"/>
          <w:color w:val="A9B7C6"/>
          <w:sz w:val="24"/>
          <w:szCs w:val="19"/>
          <w:lang w:val="en-US" w:eastAsia="ja-JP"/>
        </w:rPr>
        <w:t>improved = improve_</w:t>
      </w:r>
      <w:proofErr w:type="gramStart"/>
      <w:r w:rsidRPr="00BB0C1A">
        <w:rPr>
          <w:rFonts w:ascii="Courier New" w:eastAsia="Times New Roman" w:hAnsi="Courier New" w:cs="Courier New"/>
          <w:color w:val="A9B7C6"/>
          <w:sz w:val="24"/>
          <w:szCs w:val="19"/>
          <w:lang w:val="en-US" w:eastAsia="ja-JP"/>
        </w:rPr>
        <w:t>sentence(</w:t>
      </w:r>
      <w:proofErr w:type="gramEnd"/>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6897BB"/>
          <w:sz w:val="24"/>
          <w:szCs w:val="19"/>
          <w:lang w:val="en-US" w:eastAsia="ja-JP"/>
        </w:rPr>
        <w:t>3</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A4926"/>
          <w:sz w:val="24"/>
          <w:szCs w:val="19"/>
          <w:lang w:val="en-US" w:eastAsia="ja-JP"/>
        </w:rPr>
        <w:t>experimental_improve</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b/>
          <w:bCs/>
          <w:color w:val="CC7832"/>
          <w:sz w:val="24"/>
          <w:szCs w:val="19"/>
          <w:lang w:val="en-US" w:eastAsia="ja-JP"/>
        </w:rPr>
        <w:t>False</w:t>
      </w:r>
      <w:r w:rsidRPr="00BB0C1A">
        <w:rPr>
          <w:rFonts w:ascii="Courier New" w:eastAsia="Times New Roman" w:hAnsi="Courier New" w:cs="Courier New"/>
          <w:color w:val="A9B7C6"/>
          <w:sz w:val="24"/>
          <w:szCs w:val="19"/>
          <w:lang w:val="en-US" w:eastAsia="ja-JP"/>
        </w:rPr>
        <w:t>)</w:t>
      </w:r>
    </w:p>
    <w:p w14:paraId="13E979CA" w14:textId="77777777" w:rsidR="00726F6E" w:rsidRPr="00BB0C1A" w:rsidRDefault="00726F6E" w:rsidP="00726F6E">
      <w:pPr>
        <w:rPr>
          <w:lang w:val="en-US"/>
        </w:rPr>
      </w:pPr>
    </w:p>
    <w:p w14:paraId="7EF1FE30" w14:textId="77777777" w:rsidR="00726F6E" w:rsidRDefault="00726F6E" w:rsidP="00726F6E">
      <w:pPr>
        <w:pStyle w:val="berschrift3"/>
        <w:rPr>
          <w:lang w:val="en-US"/>
        </w:rPr>
      </w:pPr>
      <w:r>
        <w:rPr>
          <w:lang w:val="en-US"/>
        </w:rPr>
        <w:t>Mit experimental bad_word_detection</w:t>
      </w:r>
    </w:p>
    <w:p w14:paraId="24B18667" w14:textId="77777777" w:rsidR="00726F6E" w:rsidRPr="00BB0C1A" w:rsidRDefault="00726F6E" w:rsidP="00726F6E">
      <w:pPr>
        <w:rPr>
          <w:lang w:val="en-US"/>
        </w:rPr>
      </w:pPr>
      <w:r>
        <w:rPr>
          <w:lang w:val="en-US"/>
        </w:rPr>
        <w:t xml:space="preserve">Code </w:t>
      </w:r>
    </w:p>
    <w:p w14:paraId="497DE6C6" w14:textId="77777777" w:rsidR="00726F6E" w:rsidRPr="00BB0C1A"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9"/>
          <w:szCs w:val="19"/>
          <w:lang w:val="en-US" w:eastAsia="ja-JP"/>
        </w:rPr>
      </w:pPr>
      <w:r w:rsidRPr="00BB0C1A">
        <w:rPr>
          <w:rFonts w:ascii="Courier New" w:eastAsia="Times New Roman" w:hAnsi="Courier New" w:cs="Courier New"/>
          <w:color w:val="A9B7C6"/>
          <w:sz w:val="24"/>
          <w:szCs w:val="19"/>
          <w:lang w:val="en-US" w:eastAsia="ja-JP"/>
        </w:rPr>
        <w:t>improved = improve_</w:t>
      </w:r>
      <w:proofErr w:type="gramStart"/>
      <w:r w:rsidRPr="00BB0C1A">
        <w:rPr>
          <w:rFonts w:ascii="Courier New" w:eastAsia="Times New Roman" w:hAnsi="Courier New" w:cs="Courier New"/>
          <w:color w:val="A9B7C6"/>
          <w:sz w:val="24"/>
          <w:szCs w:val="19"/>
          <w:lang w:val="en-US" w:eastAsia="ja-JP"/>
        </w:rPr>
        <w:t>sentence(</w:t>
      </w:r>
      <w:proofErr w:type="gramEnd"/>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6897BB"/>
          <w:sz w:val="24"/>
          <w:szCs w:val="19"/>
          <w:lang w:val="en-US" w:eastAsia="ja-JP"/>
        </w:rPr>
        <w:t>3</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A4926"/>
          <w:sz w:val="24"/>
          <w:szCs w:val="19"/>
          <w:lang w:val="en-US" w:eastAsia="ja-JP"/>
        </w:rPr>
        <w:t>experimental_improve</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b/>
          <w:bCs/>
          <w:color w:val="CC7832"/>
          <w:sz w:val="24"/>
          <w:szCs w:val="19"/>
          <w:lang w:val="en-US" w:eastAsia="ja-JP"/>
        </w:rPr>
        <w:t>True</w:t>
      </w:r>
      <w:r w:rsidRPr="00BB0C1A">
        <w:rPr>
          <w:rFonts w:ascii="Courier New" w:eastAsia="Times New Roman" w:hAnsi="Courier New" w:cs="Courier New"/>
          <w:color w:val="A9B7C6"/>
          <w:sz w:val="24"/>
          <w:szCs w:val="19"/>
          <w:lang w:val="en-US" w:eastAsia="ja-JP"/>
        </w:rPr>
        <w:t>)</w:t>
      </w:r>
    </w:p>
    <w:p w14:paraId="7E0B0D19" w14:textId="77777777" w:rsidR="00726F6E" w:rsidRPr="00BB0C1A" w:rsidRDefault="00726F6E" w:rsidP="00726F6E">
      <w:pPr>
        <w:rPr>
          <w:lang w:val="en-US"/>
        </w:rPr>
      </w:pPr>
    </w:p>
    <w:p w14:paraId="090269C0" w14:textId="77777777" w:rsidR="00726F6E" w:rsidRDefault="00726F6E" w:rsidP="00726F6E">
      <w:pPr>
        <w:pStyle w:val="berschrift2"/>
        <w:rPr>
          <w:lang w:val="en-US"/>
        </w:rPr>
      </w:pPr>
      <w:r w:rsidRPr="002F3BD3">
        <w:rPr>
          <w:lang w:val="en-US"/>
        </w:rPr>
        <w:lastRenderedPageBreak/>
        <w:t>How to print a graph</w:t>
      </w:r>
    </w:p>
    <w:p w14:paraId="3C9FB35B" w14:textId="77777777" w:rsidR="00726F6E" w:rsidRPr="001E4FE9" w:rsidRDefault="00726F6E" w:rsidP="00726F6E">
      <w:r w:rsidRPr="001E4FE9">
        <w:t xml:space="preserve">Voraussetzung: Graphen </w:t>
      </w:r>
    </w:p>
    <w:p w14:paraId="55B08445" w14:textId="77777777" w:rsidR="00726F6E" w:rsidRPr="001E4FE9" w:rsidRDefault="00726F6E" w:rsidP="00726F6E"/>
    <w:p w14:paraId="6FCF3F94" w14:textId="77777777" w:rsidR="00726F6E" w:rsidRPr="001E4FE9" w:rsidRDefault="00726F6E" w:rsidP="00726F6E">
      <w:r w:rsidRPr="001E4FE9">
        <w:t>Code</w:t>
      </w:r>
    </w:p>
    <w:p w14:paraId="7CC6FBE9" w14:textId="77777777" w:rsidR="00726F6E" w:rsidRPr="001E4FE9" w:rsidRDefault="00726F6E" w:rsidP="00726F6E">
      <w:pPr>
        <w:pStyle w:val="HTMLVorformatiert"/>
        <w:shd w:val="clear" w:color="auto" w:fill="2B2B2B"/>
        <w:rPr>
          <w:color w:val="A9B7C6"/>
          <w:sz w:val="18"/>
          <w:szCs w:val="18"/>
          <w:lang w:val="en-US"/>
        </w:rPr>
      </w:pPr>
      <w:r w:rsidRPr="001E4FE9">
        <w:rPr>
          <w:color w:val="A9B7C6"/>
          <w:sz w:val="24"/>
          <w:szCs w:val="18"/>
          <w:lang w:val="en-US"/>
        </w:rPr>
        <w:t>print_graph_with_edges(aligned_graph)</w:t>
      </w:r>
    </w:p>
    <w:p w14:paraId="78BB1041" w14:textId="77777777" w:rsidR="00726F6E" w:rsidRDefault="00726F6E" w:rsidP="00726F6E">
      <w:pPr>
        <w:rPr>
          <w:lang w:val="en-US"/>
        </w:rPr>
      </w:pPr>
    </w:p>
    <w:p w14:paraId="3B6B7C22" w14:textId="77777777" w:rsidR="00726F6E" w:rsidRDefault="00726F6E" w:rsidP="00726F6E">
      <w:r w:rsidRPr="002443D0">
        <w:t>Dies wird mit matplotlib e</w:t>
      </w:r>
      <w:r>
        <w:t>inen Graphen in einem zusätzlichen Fenster öffnen. Achtung, dies geht bei sehr grossen Graphen sehr lange.</w:t>
      </w:r>
    </w:p>
    <w:p w14:paraId="2585FB32" w14:textId="77777777" w:rsidR="00726F6E" w:rsidRDefault="00726F6E" w:rsidP="00726F6E"/>
    <w:p w14:paraId="200274A6" w14:textId="77777777" w:rsidR="00726F6E" w:rsidRDefault="00726F6E" w:rsidP="00726F6E">
      <w:r>
        <w:t>Beispiel</w:t>
      </w:r>
    </w:p>
    <w:p w14:paraId="1941C2B9" w14:textId="77777777" w:rsidR="00726F6E" w:rsidRDefault="00726F6E" w:rsidP="00726F6E">
      <w:r>
        <w:rPr>
          <w:noProof/>
        </w:rPr>
        <w:drawing>
          <wp:inline distT="0" distB="0" distL="0" distR="0" wp14:anchorId="383E64E7" wp14:editId="4CB1B8CD">
            <wp:extent cx="3505200" cy="2018426"/>
            <wp:effectExtent l="0" t="0" r="0" b="12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0282" cy="2027111"/>
                    </a:xfrm>
                    <a:prstGeom prst="rect">
                      <a:avLst/>
                    </a:prstGeom>
                  </pic:spPr>
                </pic:pic>
              </a:graphicData>
            </a:graphic>
          </wp:inline>
        </w:drawing>
      </w:r>
    </w:p>
    <w:p w14:paraId="0AD7F273" w14:textId="77777777" w:rsidR="00726F6E" w:rsidRPr="002443D0" w:rsidRDefault="00726F6E" w:rsidP="00726F6E"/>
    <w:p w14:paraId="197CE4F2" w14:textId="77777777" w:rsidR="00726F6E" w:rsidRDefault="00726F6E" w:rsidP="00726F6E">
      <w:pPr>
        <w:pStyle w:val="berschrift2"/>
        <w:rPr>
          <w:lang w:val="en-US"/>
        </w:rPr>
      </w:pPr>
      <w:r w:rsidRPr="002F3BD3">
        <w:rPr>
          <w:lang w:val="en-US"/>
        </w:rPr>
        <w:t>How to export as a graph</w:t>
      </w:r>
    </w:p>
    <w:p w14:paraId="6767D01C" w14:textId="77777777" w:rsidR="00726F6E" w:rsidRPr="00726F6E" w:rsidRDefault="00726F6E" w:rsidP="00726F6E">
      <w:r w:rsidRPr="001E4FE9">
        <w:t>Voraussetzung: Graphen</w:t>
      </w:r>
    </w:p>
    <w:p w14:paraId="14A7A4DB" w14:textId="77777777" w:rsidR="00726F6E" w:rsidRPr="00726F6E" w:rsidRDefault="00726F6E" w:rsidP="00726F6E">
      <w:r w:rsidRPr="00726F6E">
        <w:t>Code</w:t>
      </w:r>
    </w:p>
    <w:p w14:paraId="7E6C217F" w14:textId="77777777" w:rsidR="00726F6E" w:rsidRPr="00726F6E" w:rsidRDefault="00726F6E" w:rsidP="00726F6E">
      <w:pPr>
        <w:pStyle w:val="HTMLVorformatiert"/>
        <w:shd w:val="clear" w:color="auto" w:fill="2B2B2B"/>
        <w:rPr>
          <w:color w:val="A9B7C6"/>
          <w:sz w:val="24"/>
          <w:szCs w:val="18"/>
        </w:rPr>
      </w:pPr>
      <w:r w:rsidRPr="00726F6E">
        <w:rPr>
          <w:color w:val="A9B7C6"/>
          <w:sz w:val="24"/>
          <w:szCs w:val="18"/>
          <w:shd w:val="clear" w:color="auto" w:fill="344134"/>
        </w:rPr>
        <w:t>export_as_</w:t>
      </w:r>
      <w:proofErr w:type="gramStart"/>
      <w:r w:rsidRPr="00726F6E">
        <w:rPr>
          <w:color w:val="A9B7C6"/>
          <w:sz w:val="24"/>
          <w:szCs w:val="18"/>
          <w:shd w:val="clear" w:color="auto" w:fill="344134"/>
        </w:rPr>
        <w:t>graph</w:t>
      </w:r>
      <w:r w:rsidRPr="00726F6E">
        <w:rPr>
          <w:color w:val="A9B7C6"/>
          <w:sz w:val="24"/>
          <w:szCs w:val="18"/>
        </w:rPr>
        <w:t>(</w:t>
      </w:r>
      <w:proofErr w:type="gramEnd"/>
      <w:r w:rsidRPr="00726F6E">
        <w:rPr>
          <w:color w:val="A9B7C6"/>
          <w:sz w:val="24"/>
          <w:szCs w:val="18"/>
        </w:rPr>
        <w:t>aligned_graph</w:t>
      </w:r>
      <w:r w:rsidRPr="00726F6E">
        <w:rPr>
          <w:color w:val="CC7832"/>
          <w:sz w:val="24"/>
          <w:szCs w:val="18"/>
        </w:rPr>
        <w:t xml:space="preserve">, </w:t>
      </w:r>
      <w:r w:rsidRPr="00726F6E">
        <w:rPr>
          <w:color w:val="008080"/>
          <w:sz w:val="24"/>
          <w:szCs w:val="18"/>
        </w:rPr>
        <w:t>"dumpedGraph.json"</w:t>
      </w:r>
      <w:r w:rsidRPr="00726F6E">
        <w:rPr>
          <w:color w:val="A9B7C6"/>
          <w:sz w:val="24"/>
          <w:szCs w:val="18"/>
        </w:rPr>
        <w:t>)</w:t>
      </w:r>
    </w:p>
    <w:p w14:paraId="154E1155" w14:textId="77777777" w:rsidR="00726F6E" w:rsidRPr="002443D0" w:rsidRDefault="00726F6E" w:rsidP="00726F6E">
      <w:r w:rsidRPr="002443D0">
        <w:t>Exportiert den erstellten Graphen i</w:t>
      </w:r>
      <w:r>
        <w:t>n einem JSON Format. Dies kann mit anderen Graphen Libraries gelesen werden.</w:t>
      </w:r>
    </w:p>
    <w:p w14:paraId="6EFB97A8" w14:textId="77777777" w:rsidR="00726F6E" w:rsidRPr="002443D0" w:rsidRDefault="00726F6E" w:rsidP="00726F6E"/>
    <w:p w14:paraId="44F6078F" w14:textId="77777777" w:rsidR="00726F6E" w:rsidRDefault="00726F6E" w:rsidP="00726F6E">
      <w:pPr>
        <w:pStyle w:val="berschrift2"/>
        <w:rPr>
          <w:lang w:val="en-US"/>
        </w:rPr>
      </w:pPr>
      <w:r w:rsidRPr="002F3BD3">
        <w:rPr>
          <w:lang w:val="en-US"/>
        </w:rPr>
        <w:t>How to export as a list</w:t>
      </w:r>
    </w:p>
    <w:p w14:paraId="2D8CD8C9" w14:textId="77777777" w:rsidR="00726F6E" w:rsidRDefault="00726F6E" w:rsidP="00726F6E">
      <w:r w:rsidRPr="001E4FE9">
        <w:t>Voraussetzung: Graphen</w:t>
      </w:r>
    </w:p>
    <w:p w14:paraId="0F6556B6" w14:textId="77777777" w:rsidR="00726F6E" w:rsidRPr="00726F6E" w:rsidRDefault="00726F6E" w:rsidP="00726F6E"/>
    <w:p w14:paraId="3DBC46BB" w14:textId="77777777" w:rsidR="00726F6E" w:rsidRDefault="00726F6E" w:rsidP="00726F6E">
      <w:r w:rsidRPr="002443D0">
        <w:t>Um in ein lesbareres F</w:t>
      </w:r>
      <w:r>
        <w:t>ormat zu exportieren, kann man folgende Funktion aufrufen.</w:t>
      </w:r>
    </w:p>
    <w:p w14:paraId="7AF239C3" w14:textId="77777777" w:rsidR="00726F6E" w:rsidRPr="002443D0" w:rsidRDefault="00726F6E" w:rsidP="00726F6E"/>
    <w:p w14:paraId="399EF922" w14:textId="77777777" w:rsidR="00726F6E" w:rsidRPr="00726F6E" w:rsidRDefault="00726F6E" w:rsidP="00726F6E">
      <w:pPr>
        <w:rPr>
          <w:lang w:val="en-US"/>
        </w:rPr>
      </w:pPr>
      <w:r w:rsidRPr="00726F6E">
        <w:rPr>
          <w:lang w:val="en-US"/>
        </w:rPr>
        <w:t>Code</w:t>
      </w:r>
    </w:p>
    <w:p w14:paraId="22C85A9B" w14:textId="77777777" w:rsidR="00726F6E" w:rsidRPr="009414FD" w:rsidRDefault="00726F6E" w:rsidP="00726F6E">
      <w:pPr>
        <w:pStyle w:val="HTMLVorformatiert"/>
        <w:shd w:val="clear" w:color="auto" w:fill="2B2B2B"/>
        <w:rPr>
          <w:color w:val="A9B7C6"/>
          <w:sz w:val="18"/>
          <w:szCs w:val="18"/>
          <w:lang w:val="en-US"/>
        </w:rPr>
      </w:pPr>
      <w:r w:rsidRPr="009414FD">
        <w:rPr>
          <w:color w:val="A9B7C6"/>
          <w:sz w:val="24"/>
          <w:szCs w:val="18"/>
          <w:shd w:val="clear" w:color="auto" w:fill="344134"/>
          <w:lang w:val="en-US"/>
        </w:rPr>
        <w:t>export_as_</w:t>
      </w:r>
      <w:proofErr w:type="gramStart"/>
      <w:r w:rsidRPr="009414FD">
        <w:rPr>
          <w:color w:val="A9B7C6"/>
          <w:sz w:val="24"/>
          <w:szCs w:val="18"/>
          <w:shd w:val="clear" w:color="auto" w:fill="344134"/>
          <w:lang w:val="en-US"/>
        </w:rPr>
        <w:t>list</w:t>
      </w:r>
      <w:r w:rsidRPr="009414FD">
        <w:rPr>
          <w:color w:val="A9B7C6"/>
          <w:sz w:val="24"/>
          <w:szCs w:val="18"/>
          <w:lang w:val="en-US"/>
        </w:rPr>
        <w:t>(</w:t>
      </w:r>
      <w:proofErr w:type="gramEnd"/>
      <w:r w:rsidRPr="009414FD">
        <w:rPr>
          <w:color w:val="A9B7C6"/>
          <w:sz w:val="24"/>
          <w:szCs w:val="18"/>
          <w:lang w:val="en-US"/>
        </w:rPr>
        <w:t>aligned_graph</w:t>
      </w:r>
      <w:r w:rsidRPr="009414FD">
        <w:rPr>
          <w:color w:val="CC7832"/>
          <w:sz w:val="24"/>
          <w:szCs w:val="18"/>
          <w:lang w:val="en-US"/>
        </w:rPr>
        <w:t xml:space="preserve">, </w:t>
      </w:r>
      <w:r w:rsidRPr="009414FD">
        <w:rPr>
          <w:color w:val="008080"/>
          <w:sz w:val="24"/>
          <w:szCs w:val="18"/>
          <w:lang w:val="en-US"/>
        </w:rPr>
        <w:t>"dumpedGraph.json"</w:t>
      </w:r>
      <w:r w:rsidRPr="009414FD">
        <w:rPr>
          <w:color w:val="A9B7C6"/>
          <w:sz w:val="24"/>
          <w:szCs w:val="18"/>
          <w:lang w:val="en-US"/>
        </w:rPr>
        <w:t>)</w:t>
      </w:r>
    </w:p>
    <w:p w14:paraId="7B48AA32" w14:textId="77777777" w:rsidR="00726F6E" w:rsidRDefault="00726F6E" w:rsidP="00726F6E">
      <w:r w:rsidRPr="00371545">
        <w:t>Die speichert es als L</w:t>
      </w:r>
      <w:r>
        <w:t>iste in einem JSON File ab.</w:t>
      </w:r>
    </w:p>
    <w:p w14:paraId="2DB641B7" w14:textId="77777777" w:rsidR="00726F6E" w:rsidRPr="00371545" w:rsidRDefault="00726F6E" w:rsidP="00726F6E"/>
    <w:p w14:paraId="4403E591" w14:textId="77777777" w:rsidR="00726F6E" w:rsidRDefault="00726F6E" w:rsidP="00726F6E">
      <w:pPr>
        <w:pStyle w:val="berschrift2"/>
        <w:rPr>
          <w:lang w:val="en-US"/>
        </w:rPr>
      </w:pPr>
      <w:r>
        <w:rPr>
          <w:lang w:val="en-US"/>
        </w:rPr>
        <w:t>How to import a graph</w:t>
      </w:r>
    </w:p>
    <w:p w14:paraId="648ACE94" w14:textId="77777777" w:rsidR="00726F6E" w:rsidRDefault="00726F6E" w:rsidP="00726F6E">
      <w:r w:rsidRPr="00371545">
        <w:t>Voraussetzung: Exportierten Graphen im G</w:t>
      </w:r>
      <w:r>
        <w:t>raph Format.</w:t>
      </w:r>
    </w:p>
    <w:p w14:paraId="3C23FAFA" w14:textId="77777777" w:rsidR="00726F6E" w:rsidRDefault="00726F6E" w:rsidP="00726F6E"/>
    <w:p w14:paraId="4B602249" w14:textId="77777777" w:rsidR="00726F6E" w:rsidRPr="00726F6E" w:rsidRDefault="00726F6E" w:rsidP="00726F6E">
      <w:pPr>
        <w:rPr>
          <w:lang w:val="en-US"/>
        </w:rPr>
      </w:pPr>
      <w:r w:rsidRPr="00726F6E">
        <w:rPr>
          <w:lang w:val="en-US"/>
        </w:rPr>
        <w:t>Code</w:t>
      </w:r>
    </w:p>
    <w:p w14:paraId="42101FB7" w14:textId="77777777" w:rsidR="00726F6E" w:rsidRPr="00371545" w:rsidRDefault="00726F6E" w:rsidP="00726F6E">
      <w:pPr>
        <w:pStyle w:val="HTMLVorformatiert"/>
        <w:shd w:val="clear" w:color="auto" w:fill="2B2B2B"/>
        <w:rPr>
          <w:color w:val="A9B7C6"/>
          <w:sz w:val="18"/>
          <w:szCs w:val="18"/>
          <w:lang w:val="en-US"/>
        </w:rPr>
      </w:pPr>
      <w:r w:rsidRPr="00371545">
        <w:rPr>
          <w:color w:val="A9B7C6"/>
          <w:sz w:val="24"/>
          <w:szCs w:val="18"/>
          <w:shd w:val="clear" w:color="auto" w:fill="40332B"/>
          <w:lang w:val="en-US"/>
        </w:rPr>
        <w:t>imported_graph</w:t>
      </w:r>
      <w:r w:rsidRPr="00371545">
        <w:rPr>
          <w:color w:val="A9B7C6"/>
          <w:sz w:val="24"/>
          <w:szCs w:val="18"/>
          <w:lang w:val="en-US"/>
        </w:rPr>
        <w:t xml:space="preserve"> = import_as_</w:t>
      </w:r>
      <w:proofErr w:type="gramStart"/>
      <w:r w:rsidRPr="00371545">
        <w:rPr>
          <w:color w:val="A9B7C6"/>
          <w:sz w:val="24"/>
          <w:szCs w:val="18"/>
          <w:lang w:val="en-US"/>
        </w:rPr>
        <w:t>graph(</w:t>
      </w:r>
      <w:proofErr w:type="gramEnd"/>
      <w:r w:rsidRPr="00371545">
        <w:rPr>
          <w:color w:val="008080"/>
          <w:sz w:val="24"/>
          <w:szCs w:val="18"/>
          <w:lang w:val="en-US"/>
        </w:rPr>
        <w:t>"dumpedGraph.json"</w:t>
      </w:r>
      <w:r w:rsidRPr="00371545">
        <w:rPr>
          <w:color w:val="A9B7C6"/>
          <w:sz w:val="24"/>
          <w:szCs w:val="18"/>
          <w:lang w:val="en-US"/>
        </w:rPr>
        <w:t>)</w:t>
      </w:r>
    </w:p>
    <w:p w14:paraId="7F9D771C" w14:textId="77777777" w:rsidR="00726F6E" w:rsidRPr="00371545" w:rsidRDefault="00726F6E" w:rsidP="00726F6E">
      <w:pPr>
        <w:rPr>
          <w:lang w:val="en-US"/>
        </w:rPr>
      </w:pPr>
    </w:p>
    <w:p w14:paraId="56EF5FE3" w14:textId="77777777" w:rsidR="00726F6E" w:rsidRPr="00371545" w:rsidRDefault="00726F6E" w:rsidP="00726F6E">
      <w:pPr>
        <w:rPr>
          <w:lang w:val="en-US"/>
        </w:rPr>
      </w:pPr>
      <w:r>
        <w:rPr>
          <w:lang w:val="en-US"/>
        </w:rPr>
        <w:t>Importiert den Graphen.</w:t>
      </w:r>
    </w:p>
    <w:p w14:paraId="77BDA4A8" w14:textId="5FE82779" w:rsidR="0039067B" w:rsidRDefault="0039067B" w:rsidP="0039067B">
      <w:pPr>
        <w:pStyle w:val="berschrift1"/>
      </w:pPr>
      <w:r>
        <w:lastRenderedPageBreak/>
        <w:t>Schlussfolgerung</w:t>
      </w:r>
      <w:bookmarkEnd w:id="42"/>
      <w:bookmarkEnd w:id="43"/>
    </w:p>
    <w:p w14:paraId="7E24F901" w14:textId="02219EF3" w:rsidR="00A62400" w:rsidRDefault="00A62400" w:rsidP="00A62400"/>
    <w:p w14:paraId="5EDB7F7B" w14:textId="2252310D" w:rsidR="00A62400" w:rsidRDefault="00A62400" w:rsidP="00A62400"/>
    <w:p w14:paraId="46308D33" w14:textId="77777777" w:rsidR="00A62400" w:rsidRPr="00A62400" w:rsidRDefault="00A62400" w:rsidP="00A62400"/>
    <w:p w14:paraId="42686706" w14:textId="05FD86A7" w:rsidR="00A62400" w:rsidRDefault="00A62400">
      <w:pPr>
        <w:pStyle w:val="Abbildungsverzeichnis"/>
        <w:rPr>
          <w:rFonts w:asciiTheme="minorHAnsi" w:eastAsiaTheme="minorEastAsia" w:hAnsiTheme="minorHAnsi"/>
          <w:noProof/>
          <w:lang w:eastAsia="de-CH"/>
        </w:rPr>
      </w:pPr>
      <w:r>
        <w:fldChar w:fldCharType="begin"/>
      </w:r>
      <w:r>
        <w:instrText xml:space="preserve"> TOC \h \z \c "Abbildung" </w:instrText>
      </w:r>
      <w:r>
        <w:fldChar w:fldCharType="separate"/>
      </w:r>
      <w:hyperlink w:anchor="_Toc503554996" w:history="1">
        <w:r w:rsidRPr="00194786">
          <w:rPr>
            <w:rStyle w:val="Hyperlink"/>
            <w:noProof/>
          </w:rPr>
          <w:t>Abbildung 1: Alle Transformationen</w:t>
        </w:r>
        <w:r>
          <w:rPr>
            <w:noProof/>
            <w:webHidden/>
          </w:rPr>
          <w:tab/>
        </w:r>
        <w:r>
          <w:rPr>
            <w:noProof/>
            <w:webHidden/>
          </w:rPr>
          <w:fldChar w:fldCharType="begin"/>
        </w:r>
        <w:r>
          <w:rPr>
            <w:noProof/>
            <w:webHidden/>
          </w:rPr>
          <w:instrText xml:space="preserve"> PAGEREF _Toc503554996 \h </w:instrText>
        </w:r>
        <w:r>
          <w:rPr>
            <w:noProof/>
            <w:webHidden/>
          </w:rPr>
        </w:r>
        <w:r>
          <w:rPr>
            <w:noProof/>
            <w:webHidden/>
          </w:rPr>
          <w:fldChar w:fldCharType="separate"/>
        </w:r>
        <w:r>
          <w:rPr>
            <w:noProof/>
            <w:webHidden/>
          </w:rPr>
          <w:t>5</w:t>
        </w:r>
        <w:r>
          <w:rPr>
            <w:noProof/>
            <w:webHidden/>
          </w:rPr>
          <w:fldChar w:fldCharType="end"/>
        </w:r>
      </w:hyperlink>
    </w:p>
    <w:p w14:paraId="3A453163" w14:textId="23428881" w:rsidR="00A62400" w:rsidRDefault="00A525FA">
      <w:pPr>
        <w:pStyle w:val="Abbildungsverzeichnis"/>
        <w:rPr>
          <w:rFonts w:asciiTheme="minorHAnsi" w:eastAsiaTheme="minorEastAsia" w:hAnsiTheme="minorHAnsi"/>
          <w:noProof/>
          <w:lang w:eastAsia="de-CH"/>
        </w:rPr>
      </w:pPr>
      <w:hyperlink w:anchor="_Toc503554997" w:history="1">
        <w:r w:rsidR="00A62400" w:rsidRPr="00194786">
          <w:rPr>
            <w:rStyle w:val="Hyperlink"/>
            <w:noProof/>
          </w:rPr>
          <w:t>Abbildung 2: Relationen der Sätze bezüglich Ähnlichkeit</w:t>
        </w:r>
        <w:r w:rsidR="00A62400">
          <w:rPr>
            <w:noProof/>
            <w:webHidden/>
          </w:rPr>
          <w:tab/>
        </w:r>
        <w:r w:rsidR="00A62400">
          <w:rPr>
            <w:noProof/>
            <w:webHidden/>
          </w:rPr>
          <w:fldChar w:fldCharType="begin"/>
        </w:r>
        <w:r w:rsidR="00A62400">
          <w:rPr>
            <w:noProof/>
            <w:webHidden/>
          </w:rPr>
          <w:instrText xml:space="preserve"> PAGEREF _Toc503554997 \h </w:instrText>
        </w:r>
        <w:r w:rsidR="00A62400">
          <w:rPr>
            <w:noProof/>
            <w:webHidden/>
          </w:rPr>
        </w:r>
        <w:r w:rsidR="00A62400">
          <w:rPr>
            <w:noProof/>
            <w:webHidden/>
          </w:rPr>
          <w:fldChar w:fldCharType="separate"/>
        </w:r>
        <w:r w:rsidR="00A62400">
          <w:rPr>
            <w:noProof/>
            <w:webHidden/>
          </w:rPr>
          <w:t>8</w:t>
        </w:r>
        <w:r w:rsidR="00A62400">
          <w:rPr>
            <w:noProof/>
            <w:webHidden/>
          </w:rPr>
          <w:fldChar w:fldCharType="end"/>
        </w:r>
      </w:hyperlink>
    </w:p>
    <w:p w14:paraId="0B848580" w14:textId="61039AA9" w:rsidR="00A62400" w:rsidRDefault="00A525FA">
      <w:pPr>
        <w:pStyle w:val="Abbildungsverzeichnis"/>
        <w:rPr>
          <w:rFonts w:asciiTheme="minorHAnsi" w:eastAsiaTheme="minorEastAsia" w:hAnsiTheme="minorHAnsi"/>
          <w:noProof/>
          <w:lang w:eastAsia="de-CH"/>
        </w:rPr>
      </w:pPr>
      <w:hyperlink w:anchor="_Toc503554998" w:history="1">
        <w:r w:rsidR="00A62400" w:rsidRPr="00194786">
          <w:rPr>
            <w:rStyle w:val="Hyperlink"/>
            <w:noProof/>
          </w:rPr>
          <w:t>Abbildung 3: Histogramm der Bewertungen aller Sätze</w:t>
        </w:r>
        <w:r w:rsidR="00A62400">
          <w:rPr>
            <w:noProof/>
            <w:webHidden/>
          </w:rPr>
          <w:tab/>
        </w:r>
        <w:r w:rsidR="00A62400">
          <w:rPr>
            <w:noProof/>
            <w:webHidden/>
          </w:rPr>
          <w:fldChar w:fldCharType="begin"/>
        </w:r>
        <w:r w:rsidR="00A62400">
          <w:rPr>
            <w:noProof/>
            <w:webHidden/>
          </w:rPr>
          <w:instrText xml:space="preserve"> PAGEREF _Toc503554998 \h </w:instrText>
        </w:r>
        <w:r w:rsidR="00A62400">
          <w:rPr>
            <w:noProof/>
            <w:webHidden/>
          </w:rPr>
        </w:r>
        <w:r w:rsidR="00A62400">
          <w:rPr>
            <w:noProof/>
            <w:webHidden/>
          </w:rPr>
          <w:fldChar w:fldCharType="separate"/>
        </w:r>
        <w:r w:rsidR="00A62400">
          <w:rPr>
            <w:noProof/>
            <w:webHidden/>
          </w:rPr>
          <w:t>10</w:t>
        </w:r>
        <w:r w:rsidR="00A62400">
          <w:rPr>
            <w:noProof/>
            <w:webHidden/>
          </w:rPr>
          <w:fldChar w:fldCharType="end"/>
        </w:r>
      </w:hyperlink>
    </w:p>
    <w:p w14:paraId="11FBE7BC" w14:textId="48C819ED" w:rsidR="00A62400" w:rsidRPr="00A62400" w:rsidRDefault="00A62400" w:rsidP="00A62400">
      <w:r>
        <w:fldChar w:fldCharType="end"/>
      </w:r>
    </w:p>
    <w:bookmarkStart w:id="45" w:name="_Toc503554319" w:displacedByCustomXml="next"/>
    <w:sdt>
      <w:sdtPr>
        <w:rPr>
          <w:rFonts w:eastAsiaTheme="minorHAnsi" w:cstheme="minorBidi"/>
          <w:b w:val="0"/>
          <w:bCs w:val="0"/>
          <w:sz w:val="22"/>
          <w:szCs w:val="22"/>
          <w:lang w:val="de-DE"/>
        </w:rPr>
        <w:id w:val="86663939"/>
        <w:docPartObj>
          <w:docPartGallery w:val="Bibliographies"/>
          <w:docPartUnique/>
        </w:docPartObj>
      </w:sdtPr>
      <w:sdtEndPr>
        <w:rPr>
          <w:lang w:val="de-CH"/>
        </w:rPr>
      </w:sdtEndPr>
      <w:sdtContent>
        <w:p w14:paraId="42F3D8E8" w14:textId="4408042E" w:rsidR="002C1C44" w:rsidRDefault="002C1C44">
          <w:pPr>
            <w:pStyle w:val="berschrift1"/>
          </w:pPr>
          <w:r>
            <w:rPr>
              <w:lang w:val="de-DE"/>
            </w:rPr>
            <w:t>Literaturverzeichnis</w:t>
          </w:r>
          <w:bookmarkEnd w:id="45"/>
        </w:p>
        <w:sdt>
          <w:sdtPr>
            <w:id w:val="111145805"/>
            <w:bibliography/>
          </w:sdtPr>
          <w:sdtContent>
            <w:p w14:paraId="17E99E36" w14:textId="77777777" w:rsidR="006258A8" w:rsidRPr="00740B03" w:rsidRDefault="002C1C44" w:rsidP="006258A8">
              <w:pPr>
                <w:pStyle w:val="Literaturverzeichnis"/>
                <w:ind w:left="720" w:hanging="720"/>
                <w:rPr>
                  <w:noProof/>
                  <w:sz w:val="24"/>
                  <w:szCs w:val="24"/>
                  <w:lang w:val="en-GB"/>
                </w:rPr>
              </w:pPr>
              <w:r>
                <w:fldChar w:fldCharType="begin"/>
              </w:r>
              <w:r w:rsidRPr="002C1C44">
                <w:rPr>
                  <w:lang w:val="en-GB"/>
                </w:rPr>
                <w:instrText>BIBLIOGRAPHY</w:instrText>
              </w:r>
              <w:r>
                <w:fldChar w:fldCharType="separate"/>
              </w:r>
              <w:r w:rsidR="006258A8" w:rsidRPr="00740B03">
                <w:rPr>
                  <w:noProof/>
                  <w:lang w:val="en-GB"/>
                </w:rPr>
                <w:t xml:space="preserve">Banerjee, S., &amp; Lavie, A. (29. 6 2005). METEOR: An automatic metric for MT evaluation with improved correlation with human judgments. </w:t>
              </w:r>
              <w:r w:rsidR="006258A8" w:rsidRPr="00740B03">
                <w:rPr>
                  <w:i/>
                  <w:iCs/>
                  <w:noProof/>
                  <w:lang w:val="en-GB"/>
                </w:rPr>
                <w:t>Proceedings of the acl workshop on intrinsic and extrinsic evaluation measures for machine translation and/or summarization</w:t>
              </w:r>
              <w:r w:rsidR="006258A8" w:rsidRPr="00740B03">
                <w:rPr>
                  <w:noProof/>
                  <w:lang w:val="en-GB"/>
                </w:rPr>
                <w:t>, S. 65-72.</w:t>
              </w:r>
            </w:p>
            <w:p w14:paraId="7867458C" w14:textId="77777777" w:rsidR="006258A8" w:rsidRPr="00740B03" w:rsidRDefault="006258A8" w:rsidP="006258A8">
              <w:pPr>
                <w:pStyle w:val="Literaturverzeichnis"/>
                <w:ind w:left="720" w:hanging="720"/>
                <w:rPr>
                  <w:noProof/>
                  <w:lang w:val="en-GB"/>
                </w:rPr>
              </w:pPr>
              <w:r w:rsidRPr="00740B03">
                <w:rPr>
                  <w:noProof/>
                  <w:lang w:val="en-GB"/>
                </w:rPr>
                <w:t xml:space="preserve">Chen, B., &amp; Cherry, C. (6 2014). A Systematic Comparison of Smoothing Techniques for Sentence-Level BLEU. </w:t>
              </w:r>
              <w:r w:rsidRPr="00740B03">
                <w:rPr>
                  <w:i/>
                  <w:iCs/>
                  <w:noProof/>
                  <w:lang w:val="en-GB"/>
                </w:rPr>
                <w:t>Proceedings of the Ninth Workshop on Statistical Machine Translation</w:t>
              </w:r>
              <w:r w:rsidRPr="00740B03">
                <w:rPr>
                  <w:noProof/>
                  <w:lang w:val="en-GB"/>
                </w:rPr>
                <w:t>, S. 362-367.</w:t>
              </w:r>
            </w:p>
            <w:p w14:paraId="2CE3F416" w14:textId="77777777" w:rsidR="006258A8" w:rsidRPr="00740B03" w:rsidRDefault="006258A8" w:rsidP="006258A8">
              <w:pPr>
                <w:pStyle w:val="Literaturverzeichnis"/>
                <w:ind w:left="720" w:hanging="720"/>
                <w:rPr>
                  <w:noProof/>
                  <w:lang w:val="en-GB"/>
                </w:rPr>
              </w:pPr>
              <w:r w:rsidRPr="00740B03">
                <w:rPr>
                  <w:noProof/>
                  <w:lang w:val="en-GB"/>
                </w:rPr>
                <w:t xml:space="preserve">Doddington, G. (24. 4 2002). Automatic evaluation of machine translation quality using n-gram co-occurrence statistics. </w:t>
              </w:r>
              <w:r w:rsidRPr="00740B03">
                <w:rPr>
                  <w:i/>
                  <w:iCs/>
                  <w:noProof/>
                  <w:lang w:val="en-GB"/>
                </w:rPr>
                <w:t>Proceeding HLT '02 Proceedings of the second international conference on Human Language Technology Research</w:t>
              </w:r>
              <w:r w:rsidRPr="00740B03">
                <w:rPr>
                  <w:noProof/>
                  <w:lang w:val="en-GB"/>
                </w:rPr>
                <w:t>, S. 138-145.</w:t>
              </w:r>
            </w:p>
            <w:p w14:paraId="4017BCF2" w14:textId="77777777" w:rsidR="006258A8" w:rsidRPr="00740B03" w:rsidRDefault="006258A8" w:rsidP="006258A8">
              <w:pPr>
                <w:pStyle w:val="Literaturverzeichnis"/>
                <w:ind w:left="720" w:hanging="720"/>
                <w:rPr>
                  <w:noProof/>
                  <w:lang w:val="en-GB"/>
                </w:rPr>
              </w:pPr>
              <w:r w:rsidRPr="00740B03">
                <w:rPr>
                  <w:noProof/>
                  <w:lang w:val="en-GB"/>
                </w:rPr>
                <w:t>Han, A.-F., Wong, D., &amp; Chao, L. (12 2012). LEPOR: A Robust Evaluation Metric for Machine Translation with Augmented Factors. S. 441-450.</w:t>
              </w:r>
            </w:p>
            <w:p w14:paraId="69B8584B" w14:textId="77777777" w:rsidR="006258A8" w:rsidRPr="00740B03" w:rsidRDefault="006258A8" w:rsidP="006258A8">
              <w:pPr>
                <w:pStyle w:val="Literaturverzeichnis"/>
                <w:ind w:left="720" w:hanging="720"/>
                <w:rPr>
                  <w:noProof/>
                  <w:lang w:val="en-GB"/>
                </w:rPr>
              </w:pPr>
              <w:r w:rsidRPr="00740B03">
                <w:rPr>
                  <w:noProof/>
                  <w:lang w:val="en-GB"/>
                </w:rPr>
                <w:t xml:space="preserve">Jenks, G. F. (1967). The Data Model Concept in Statistical Mapping. </w:t>
              </w:r>
              <w:r w:rsidRPr="00740B03">
                <w:rPr>
                  <w:i/>
                  <w:iCs/>
                  <w:noProof/>
                  <w:lang w:val="en-GB"/>
                </w:rPr>
                <w:t>International Yearbook of Cartography 7</w:t>
              </w:r>
              <w:r w:rsidRPr="00740B03">
                <w:rPr>
                  <w:noProof/>
                  <w:lang w:val="en-GB"/>
                </w:rPr>
                <w:t>, S. 186–190.</w:t>
              </w:r>
            </w:p>
            <w:p w14:paraId="602020EB" w14:textId="77777777" w:rsidR="006258A8" w:rsidRPr="00740B03" w:rsidRDefault="006258A8" w:rsidP="006258A8">
              <w:pPr>
                <w:pStyle w:val="Literaturverzeichnis"/>
                <w:ind w:left="720" w:hanging="720"/>
                <w:rPr>
                  <w:noProof/>
                  <w:lang w:val="en-GB"/>
                </w:rPr>
              </w:pPr>
              <w:r w:rsidRPr="00740B03">
                <w:rPr>
                  <w:noProof/>
                  <w:lang w:val="en-GB"/>
                </w:rPr>
                <w:t xml:space="preserve">Levenshtein. (11 1966). Binary Codes Capable of Correcting Deletions, Insertions and Reversals. </w:t>
              </w:r>
              <w:r w:rsidRPr="00740B03">
                <w:rPr>
                  <w:i/>
                  <w:iCs/>
                  <w:noProof/>
                  <w:lang w:val="en-GB"/>
                </w:rPr>
                <w:t>Soviet Physics Doklady</w:t>
              </w:r>
              <w:r w:rsidRPr="00740B03">
                <w:rPr>
                  <w:noProof/>
                  <w:lang w:val="en-GB"/>
                </w:rPr>
                <w:t>, S. 707-710.</w:t>
              </w:r>
            </w:p>
            <w:p w14:paraId="4B9BB1E2" w14:textId="77777777" w:rsidR="006258A8" w:rsidRPr="00740B03" w:rsidRDefault="006258A8" w:rsidP="006258A8">
              <w:pPr>
                <w:pStyle w:val="Literaturverzeichnis"/>
                <w:ind w:left="720" w:hanging="720"/>
                <w:rPr>
                  <w:noProof/>
                  <w:lang w:val="en-GB"/>
                </w:rPr>
              </w:pPr>
              <w:r w:rsidRPr="00740B03">
                <w:rPr>
                  <w:noProof/>
                  <w:lang w:val="en-GB"/>
                </w:rPr>
                <w:t xml:space="preserve">Papineni, K., Roukos, S., Ward, T., &amp; Zhu, W.-j. (12. 7 2002). BLEU: a Method for Automatic Evaluation of Machine Translations. </w:t>
              </w:r>
              <w:r w:rsidRPr="00740B03">
                <w:rPr>
                  <w:i/>
                  <w:iCs/>
                  <w:noProof/>
                  <w:lang w:val="en-GB"/>
                </w:rPr>
                <w:t>Proceeding ACL '02 Proceedings of the 40th Annual Meeting on Association for Computational Linguistics</w:t>
              </w:r>
              <w:r w:rsidRPr="00740B03">
                <w:rPr>
                  <w:noProof/>
                  <w:lang w:val="en-GB"/>
                </w:rPr>
                <w:t>, S. 311-318.</w:t>
              </w:r>
            </w:p>
            <w:p w14:paraId="1FD5270E" w14:textId="24394490" w:rsidR="002C1C44" w:rsidRDefault="002C1C44" w:rsidP="006258A8">
              <w:r>
                <w:rPr>
                  <w:b/>
                  <w:bCs/>
                </w:rPr>
                <w:fldChar w:fldCharType="end"/>
              </w:r>
            </w:p>
          </w:sdtContent>
        </w:sdt>
      </w:sdtContent>
    </w:sdt>
    <w:p w14:paraId="4162AF8D" w14:textId="77777777" w:rsidR="00F841A1" w:rsidRPr="00F841A1" w:rsidRDefault="00F841A1" w:rsidP="00F96127"/>
    <w:sectPr w:rsidR="00F841A1" w:rsidRPr="00F841A1" w:rsidSect="00380E29">
      <w:headerReference w:type="default" r:id="rId55"/>
      <w:pgSz w:w="11906" w:h="16838"/>
      <w:pgMar w:top="1418"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2E32A6" w14:textId="77777777" w:rsidR="00726F6E" w:rsidRDefault="00726F6E" w:rsidP="00A76598">
      <w:r>
        <w:separator/>
      </w:r>
    </w:p>
  </w:endnote>
  <w:endnote w:type="continuationSeparator" w:id="0">
    <w:p w14:paraId="04189D00" w14:textId="77777777" w:rsidR="00726F6E" w:rsidRDefault="00726F6E" w:rsidP="00A76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E3BE5" w14:textId="3D814630" w:rsidR="00726F6E" w:rsidRDefault="00726F6E" w:rsidP="004D5E80">
    <w:pPr>
      <w:pStyle w:val="Fuzeile"/>
      <w:tabs>
        <w:tab w:val="clear" w:pos="4536"/>
        <w:tab w:val="left" w:pos="1134"/>
      </w:tabs>
      <w:rPr>
        <w:noProof/>
      </w:rPr>
    </w:pPr>
    <w:r>
      <w:t xml:space="preserve">Seite </w:t>
    </w:r>
    <w:r>
      <w:fldChar w:fldCharType="begin"/>
    </w:r>
    <w:r>
      <w:instrText xml:space="preserve"> PAGE  \* Arabic  \* MERGEFORMAT </w:instrText>
    </w:r>
    <w:r>
      <w:fldChar w:fldCharType="separate"/>
    </w:r>
    <w:r w:rsidR="008F3D70">
      <w:rPr>
        <w:noProof/>
      </w:rPr>
      <w:t>6</w:t>
    </w:r>
    <w:r>
      <w:fldChar w:fldCharType="end"/>
    </w:r>
    <w:r>
      <w:t>/</w:t>
    </w:r>
    <w:fldSimple w:instr=" NUMPAGES   \* MERGEFORMAT ">
      <w:r w:rsidR="008F3D70">
        <w:rPr>
          <w:noProof/>
        </w:rPr>
        <w:t>32</w:t>
      </w:r>
    </w:fldSimple>
  </w:p>
  <w:p w14:paraId="312CA186" w14:textId="77777777" w:rsidR="00726F6E" w:rsidRDefault="00726F6E" w:rsidP="004D5E80">
    <w:pPr>
      <w:pStyle w:val="Fuzeile"/>
      <w:tabs>
        <w:tab w:val="clear" w:pos="4536"/>
        <w:tab w:val="left" w:pos="1134"/>
      </w:tabs>
      <w:rPr>
        <w:noProof/>
      </w:rPr>
    </w:pPr>
  </w:p>
  <w:p w14:paraId="183D69A6" w14:textId="77777777" w:rsidR="00726F6E" w:rsidRDefault="00726F6E" w:rsidP="004D5E80">
    <w:pPr>
      <w:pStyle w:val="Fuzeile"/>
      <w:tabs>
        <w:tab w:val="clear" w:pos="4536"/>
        <w:tab w:val="left" w:pos="1134"/>
      </w:tabs>
      <w:rPr>
        <w:noProof/>
      </w:rPr>
    </w:pPr>
  </w:p>
  <w:p w14:paraId="070AC23A" w14:textId="77777777" w:rsidR="00726F6E" w:rsidRDefault="00726F6E" w:rsidP="004D5E80">
    <w:pPr>
      <w:pStyle w:val="Fuzeile"/>
      <w:tabs>
        <w:tab w:val="clear" w:pos="4536"/>
        <w:tab w:val="left" w:pos="113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B280F" w14:textId="01692C58" w:rsidR="00726F6E" w:rsidRDefault="00726F6E" w:rsidP="0046292F">
    <w:pPr>
      <w:pStyle w:val="Fuzeile"/>
      <w:tabs>
        <w:tab w:val="clear" w:pos="4536"/>
        <w:tab w:val="left" w:pos="1134"/>
      </w:tabs>
      <w:rPr>
        <w:noProof/>
      </w:rPr>
    </w:pPr>
    <w:r>
      <w:t xml:space="preserve">Seite </w:t>
    </w:r>
    <w:r>
      <w:fldChar w:fldCharType="begin"/>
    </w:r>
    <w:r>
      <w:instrText xml:space="preserve"> PAGE  \* Arabic  \* MERGEFORMAT </w:instrText>
    </w:r>
    <w:r>
      <w:fldChar w:fldCharType="separate"/>
    </w:r>
    <w:r w:rsidR="008F3D70">
      <w:rPr>
        <w:noProof/>
      </w:rPr>
      <w:t>2</w:t>
    </w:r>
    <w:r>
      <w:fldChar w:fldCharType="end"/>
    </w:r>
    <w:r>
      <w:t>/</w:t>
    </w:r>
    <w:fldSimple w:instr=" NUMPAGES   \* MERGEFORMAT ">
      <w:r w:rsidR="008F3D70">
        <w:rPr>
          <w:noProof/>
        </w:rPr>
        <w:t>32</w:t>
      </w:r>
    </w:fldSimple>
  </w:p>
  <w:p w14:paraId="4D4CA050" w14:textId="77777777" w:rsidR="00726F6E" w:rsidRDefault="00726F6E" w:rsidP="0046292F">
    <w:pPr>
      <w:pStyle w:val="Fuzeile"/>
      <w:tabs>
        <w:tab w:val="clear" w:pos="4536"/>
        <w:tab w:val="left" w:pos="1134"/>
      </w:tabs>
      <w:rPr>
        <w:noProof/>
      </w:rPr>
    </w:pPr>
  </w:p>
  <w:p w14:paraId="0FAF073D" w14:textId="77777777" w:rsidR="00726F6E" w:rsidRDefault="00726F6E" w:rsidP="0046292F">
    <w:pPr>
      <w:pStyle w:val="Fuzeile"/>
      <w:tabs>
        <w:tab w:val="clear" w:pos="4536"/>
        <w:tab w:val="left" w:pos="1134"/>
      </w:tabs>
      <w:rPr>
        <w:noProof/>
      </w:rPr>
    </w:pPr>
  </w:p>
  <w:p w14:paraId="48B57166" w14:textId="77777777" w:rsidR="00726F6E" w:rsidRPr="0046292F" w:rsidRDefault="00726F6E" w:rsidP="0046292F">
    <w:pPr>
      <w:pStyle w:val="Fuzeile"/>
      <w:tabs>
        <w:tab w:val="clear" w:pos="4536"/>
        <w:tab w:val="left" w:pos="1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D753C2" w14:textId="77777777" w:rsidR="00726F6E" w:rsidRPr="00ED0D02" w:rsidRDefault="00726F6E" w:rsidP="00ED0D02">
      <w:pPr>
        <w:pStyle w:val="Fuzeile"/>
      </w:pPr>
    </w:p>
  </w:footnote>
  <w:footnote w:type="continuationSeparator" w:id="0">
    <w:p w14:paraId="234C3A4E" w14:textId="77777777" w:rsidR="00726F6E" w:rsidRDefault="00726F6E" w:rsidP="00A765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E2265" w14:textId="77777777" w:rsidR="00726F6E" w:rsidRDefault="00726F6E">
    <w:pPr>
      <w:pStyle w:val="Kopfzeile"/>
    </w:pPr>
  </w:p>
  <w:p w14:paraId="4CFA68F6" w14:textId="77777777" w:rsidR="00726F6E" w:rsidRDefault="00726F6E">
    <w:pPr>
      <w:pStyle w:val="Kopfzeile"/>
    </w:pPr>
  </w:p>
  <w:p w14:paraId="3D999144" w14:textId="77777777" w:rsidR="00726F6E" w:rsidRDefault="00726F6E">
    <w:pPr>
      <w:pStyle w:val="Kopfzeile"/>
    </w:pPr>
  </w:p>
  <w:p w14:paraId="4766A6C2" w14:textId="77777777" w:rsidR="00726F6E" w:rsidRDefault="00726F6E">
    <w:pPr>
      <w:pStyle w:val="Kopfzeile"/>
    </w:pPr>
  </w:p>
  <w:p w14:paraId="48183E23" w14:textId="77777777" w:rsidR="00726F6E" w:rsidRDefault="00726F6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B6821" w14:textId="77777777" w:rsidR="00726F6E" w:rsidRPr="005629C8" w:rsidRDefault="00726F6E" w:rsidP="005629C8">
    <w:pPr>
      <w:pStyle w:val="Kopfzeile"/>
      <w:tabs>
        <w:tab w:val="clear" w:pos="9072"/>
        <w:tab w:val="right" w:pos="9360"/>
      </w:tabs>
      <w:rPr>
        <w:i/>
        <w:color w:val="808080" w:themeColor="background1" w:themeShade="80"/>
        <w:sz w:val="20"/>
        <w:szCs w:val="20"/>
      </w:rPr>
    </w:pPr>
    <w:r>
      <w:rPr>
        <w:i/>
        <w:noProof/>
        <w:color w:val="808080" w:themeColor="background1" w:themeShade="80"/>
        <w:sz w:val="20"/>
        <w:szCs w:val="20"/>
        <w:lang w:val="en-US"/>
      </w:rPr>
      <w:drawing>
        <wp:anchor distT="0" distB="0" distL="114300" distR="114300" simplePos="0" relativeHeight="251660288" behindDoc="1" locked="0" layoutInCell="1" allowOverlap="1" wp14:anchorId="3B620D08" wp14:editId="3B9AB1AA">
          <wp:simplePos x="0" y="0"/>
          <wp:positionH relativeFrom="page">
            <wp:posOffset>648335</wp:posOffset>
          </wp:positionH>
          <wp:positionV relativeFrom="page">
            <wp:posOffset>252095</wp:posOffset>
          </wp:positionV>
          <wp:extent cx="2325600" cy="360000"/>
          <wp:effectExtent l="0" t="0" r="0" b="2540"/>
          <wp:wrapTight wrapText="bothSides">
            <wp:wrapPolygon edited="0">
              <wp:start x="0" y="0"/>
              <wp:lineTo x="0" y="20608"/>
              <wp:lineTo x="21411" y="20608"/>
              <wp:lineTo x="21411" y="0"/>
              <wp:lineTo x="0" y="0"/>
            </wp:wrapPolygon>
          </wp:wrapTight>
          <wp:docPr id="1" name="Grafik 1"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711B0" w14:textId="77777777" w:rsidR="00726F6E" w:rsidRDefault="00726F6E" w:rsidP="00437505">
    <w:pPr>
      <w:pStyle w:val="Kopfzeile"/>
    </w:pPr>
  </w:p>
  <w:p w14:paraId="645E662D" w14:textId="77777777" w:rsidR="00726F6E" w:rsidRDefault="00726F6E" w:rsidP="00437505">
    <w:pPr>
      <w:pStyle w:val="Kopfzeile"/>
    </w:pPr>
  </w:p>
  <w:p w14:paraId="1482B301" w14:textId="77777777" w:rsidR="00726F6E" w:rsidRDefault="00726F6E" w:rsidP="00437505">
    <w:pPr>
      <w:pStyle w:val="Kopfzeile"/>
    </w:pPr>
  </w:p>
  <w:p w14:paraId="7519DAFE" w14:textId="77777777" w:rsidR="00726F6E" w:rsidRDefault="00726F6E" w:rsidP="00437505">
    <w:pPr>
      <w:pStyle w:val="Kopfzeile"/>
    </w:pPr>
  </w:p>
  <w:p w14:paraId="7BF333DD" w14:textId="77777777" w:rsidR="00726F6E" w:rsidRPr="00437505" w:rsidRDefault="00726F6E" w:rsidP="0043750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4D2A8" w14:textId="77777777" w:rsidR="00726F6E" w:rsidRDefault="00726F6E">
    <w:pPr>
      <w:pStyle w:val="Kopfzeile"/>
    </w:pPr>
    <w:r>
      <w:rPr>
        <w:noProof/>
      </w:rPr>
      <w:drawing>
        <wp:inline distT="0" distB="0" distL="0" distR="0" wp14:anchorId="060F8356" wp14:editId="1C2E1DC3">
          <wp:extent cx="2329180" cy="359410"/>
          <wp:effectExtent l="0" t="0" r="0"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9180" cy="35941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8EC92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1425D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AC0B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5ECA3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F468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84C4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C1623E6"/>
    <w:lvl w:ilvl="0">
      <w:start w:val="1"/>
      <w:numFmt w:val="bullet"/>
      <w:lvlText w:val=""/>
      <w:lvlJc w:val="left"/>
      <w:pPr>
        <w:ind w:left="2061" w:hanging="360"/>
      </w:pPr>
      <w:rPr>
        <w:rFonts w:ascii="Symbol" w:hAnsi="Symbol" w:hint="default"/>
      </w:rPr>
    </w:lvl>
  </w:abstractNum>
  <w:abstractNum w:abstractNumId="7" w15:restartNumberingAfterBreak="0">
    <w:nsid w:val="FFFFFF83"/>
    <w:multiLevelType w:val="singleLevel"/>
    <w:tmpl w:val="6CCC4272"/>
    <w:lvl w:ilvl="0">
      <w:start w:val="1"/>
      <w:numFmt w:val="bullet"/>
      <w:lvlText w:val=""/>
      <w:lvlJc w:val="left"/>
      <w:pPr>
        <w:ind w:left="927" w:hanging="360"/>
      </w:pPr>
      <w:rPr>
        <w:rFonts w:ascii="Symbol" w:hAnsi="Symbol" w:hint="default"/>
      </w:rPr>
    </w:lvl>
  </w:abstractNum>
  <w:abstractNum w:abstractNumId="8" w15:restartNumberingAfterBreak="0">
    <w:nsid w:val="FFFFFF88"/>
    <w:multiLevelType w:val="singleLevel"/>
    <w:tmpl w:val="A8507A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C6400C"/>
    <w:lvl w:ilvl="0">
      <w:start w:val="1"/>
      <w:numFmt w:val="bullet"/>
      <w:lvlText w:val=""/>
      <w:lvlJc w:val="left"/>
      <w:pPr>
        <w:ind w:left="360" w:hanging="360"/>
      </w:pPr>
      <w:rPr>
        <w:rFonts w:ascii="Symbol" w:hAnsi="Symbol" w:hint="default"/>
      </w:rPr>
    </w:lvl>
  </w:abstractNum>
  <w:abstractNum w:abstractNumId="10" w15:restartNumberingAfterBreak="0">
    <w:nsid w:val="00224399"/>
    <w:multiLevelType w:val="hybridMultilevel"/>
    <w:tmpl w:val="187A49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06D7B89"/>
    <w:multiLevelType w:val="hybridMultilevel"/>
    <w:tmpl w:val="58FC1CDE"/>
    <w:lvl w:ilvl="0" w:tplc="BA164EB8">
      <w:start w:val="1"/>
      <w:numFmt w:val="bullet"/>
      <w:lvlText w:val=""/>
      <w:lvlJc w:val="left"/>
      <w:pPr>
        <w:ind w:left="567" w:hanging="56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B10192E"/>
    <w:multiLevelType w:val="multilevel"/>
    <w:tmpl w:val="DA1CEF56"/>
    <w:lvl w:ilvl="0">
      <w:start w:val="1"/>
      <w:numFmt w:val="decimal"/>
      <w:lvlText w:val="%1."/>
      <w:lvlJc w:val="left"/>
      <w:pPr>
        <w:ind w:left="360" w:hanging="360"/>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5D4ECB"/>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4" w15:restartNumberingAfterBreak="0">
    <w:nsid w:val="2B2E4FEE"/>
    <w:multiLevelType w:val="hybridMultilevel"/>
    <w:tmpl w:val="92A0889E"/>
    <w:lvl w:ilvl="0" w:tplc="0C800894">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B326A66"/>
    <w:multiLevelType w:val="hybridMultilevel"/>
    <w:tmpl w:val="50288A98"/>
    <w:lvl w:ilvl="0" w:tplc="3708AE6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30ED333F"/>
    <w:multiLevelType w:val="hybridMultilevel"/>
    <w:tmpl w:val="919A35F2"/>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51A481F"/>
    <w:multiLevelType w:val="hybridMultilevel"/>
    <w:tmpl w:val="26029D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962687F"/>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9" w15:restartNumberingAfterBreak="0">
    <w:nsid w:val="4E02712E"/>
    <w:multiLevelType w:val="multilevel"/>
    <w:tmpl w:val="506826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E7D487C"/>
    <w:multiLevelType w:val="multilevel"/>
    <w:tmpl w:val="5BBEFE14"/>
    <w:lvl w:ilvl="0">
      <w:start w:val="1"/>
      <w:numFmt w:val="decimal"/>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23" w15:restartNumberingAfterBreak="0">
    <w:nsid w:val="6A8662D4"/>
    <w:multiLevelType w:val="multilevel"/>
    <w:tmpl w:val="75384DEA"/>
    <w:numStyleLink w:val="FHNWAufzhlung"/>
  </w:abstractNum>
  <w:abstractNum w:abstractNumId="24" w15:restartNumberingAfterBreak="0">
    <w:nsid w:val="70C9118D"/>
    <w:multiLevelType w:val="hybridMultilevel"/>
    <w:tmpl w:val="29C4984E"/>
    <w:lvl w:ilvl="0" w:tplc="A956BA8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128597C"/>
    <w:multiLevelType w:val="multilevel"/>
    <w:tmpl w:val="FFD2B9E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6" w15:restartNumberingAfterBreak="0">
    <w:nsid w:val="76CF3E79"/>
    <w:multiLevelType w:val="hybridMultilevel"/>
    <w:tmpl w:val="648A5E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99F0B82"/>
    <w:multiLevelType w:val="multilevel"/>
    <w:tmpl w:val="AE48AF84"/>
    <w:lvl w:ilvl="0">
      <w:start w:val="1"/>
      <w:numFmt w:val="decimal"/>
      <w:lvlText w:val="%1."/>
      <w:lvlJc w:val="left"/>
      <w:pPr>
        <w:tabs>
          <w:tab w:val="num" w:pos="567"/>
        </w:tabs>
        <w:ind w:left="567" w:hanging="567"/>
      </w:pPr>
      <w:rPr>
        <w:rFonts w:hint="default"/>
        <w:color w:val="auto"/>
      </w:rPr>
    </w:lvl>
    <w:lvl w:ilvl="1">
      <w:start w:val="1"/>
      <w:numFmt w:val="decimal"/>
      <w:lvlText w:val="%1.%2"/>
      <w:lvlJc w:val="left"/>
      <w:pPr>
        <w:tabs>
          <w:tab w:val="num" w:pos="567"/>
        </w:tabs>
        <w:ind w:left="567" w:hanging="567"/>
      </w:pPr>
      <w:rPr>
        <w:rFonts w:hint="default"/>
      </w:rPr>
    </w:lvl>
    <w:lvl w:ilvl="2">
      <w:start w:val="1"/>
      <w:numFmt w:val="decimal"/>
      <w:lvlText w:val="%1.%3.%2"/>
      <w:lvlJc w:val="left"/>
      <w:pPr>
        <w:tabs>
          <w:tab w:val="num" w:pos="1627"/>
        </w:tabs>
        <w:ind w:left="567" w:hanging="567"/>
      </w:pPr>
      <w:rPr>
        <w:rFonts w:hint="default"/>
      </w:rPr>
    </w:lvl>
    <w:lvl w:ilvl="3">
      <w:start w:val="1"/>
      <w:numFmt w:val="decimal"/>
      <w:lvlText w:val="%3.%2.%1.%4"/>
      <w:lvlJc w:val="left"/>
      <w:pPr>
        <w:tabs>
          <w:tab w:val="num" w:pos="1987"/>
        </w:tabs>
        <w:ind w:left="567"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8" w15:restartNumberingAfterBreak="0">
    <w:nsid w:val="7B6B095B"/>
    <w:multiLevelType w:val="hybridMultilevel"/>
    <w:tmpl w:val="36E08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24"/>
  </w:num>
  <w:num w:numId="4">
    <w:abstractNumId w:val="7"/>
  </w:num>
  <w:num w:numId="5">
    <w:abstractNumId w:val="28"/>
  </w:num>
  <w:num w:numId="6">
    <w:abstractNumId w:val="11"/>
  </w:num>
  <w:num w:numId="7">
    <w:abstractNumId w:val="21"/>
  </w:num>
  <w:num w:numId="8">
    <w:abstractNumId w:val="5"/>
  </w:num>
  <w:num w:numId="9">
    <w:abstractNumId w:val="6"/>
  </w:num>
  <w:num w:numId="10">
    <w:abstractNumId w:val="20"/>
  </w:num>
  <w:num w:numId="11">
    <w:abstractNumId w:val="14"/>
  </w:num>
  <w:num w:numId="12">
    <w:abstractNumId w:val="15"/>
  </w:num>
  <w:num w:numId="13">
    <w:abstractNumId w:val="12"/>
  </w:num>
  <w:num w:numId="14">
    <w:abstractNumId w:val="19"/>
  </w:num>
  <w:num w:numId="15">
    <w:abstractNumId w:val="22"/>
  </w:num>
  <w:num w:numId="16">
    <w:abstractNumId w:val="4"/>
  </w:num>
  <w:num w:numId="17">
    <w:abstractNumId w:val="25"/>
  </w:num>
  <w:num w:numId="18">
    <w:abstractNumId w:val="25"/>
    <w:lvlOverride w:ilvl="0">
      <w:lvl w:ilvl="0">
        <w:start w:val="1"/>
        <w:numFmt w:val="decimal"/>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680" w:hanging="680"/>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19">
    <w:abstractNumId w:val="13"/>
  </w:num>
  <w:num w:numId="20">
    <w:abstractNumId w:val="18"/>
  </w:num>
  <w:num w:numId="21">
    <w:abstractNumId w:val="27"/>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num>
  <w:num w:numId="24">
    <w:abstractNumId w:val="25"/>
  </w:num>
  <w:num w:numId="25">
    <w:abstractNumId w:val="8"/>
  </w:num>
  <w:num w:numId="26">
    <w:abstractNumId w:val="3"/>
  </w:num>
  <w:num w:numId="27">
    <w:abstractNumId w:val="2"/>
  </w:num>
  <w:num w:numId="28">
    <w:abstractNumId w:val="1"/>
  </w:num>
  <w:num w:numId="29">
    <w:abstractNumId w:val="0"/>
  </w:num>
  <w:num w:numId="30">
    <w:abstractNumId w:val="17"/>
  </w:num>
  <w:num w:numId="31">
    <w:abstractNumId w:val="10"/>
  </w:num>
  <w:num w:numId="32">
    <w:abstractNumId w:val="16"/>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removeDateAndTime/>
  <w:proofState w:grammar="clean"/>
  <w:attachedTemplate r:id="rId1"/>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efaultTabStop w:val="709"/>
  <w:autoHyphenation/>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67B"/>
    <w:rsid w:val="000210DE"/>
    <w:rsid w:val="00035B45"/>
    <w:rsid w:val="0005534A"/>
    <w:rsid w:val="000616BC"/>
    <w:rsid w:val="00071507"/>
    <w:rsid w:val="00092DAF"/>
    <w:rsid w:val="000976AF"/>
    <w:rsid w:val="000C2E32"/>
    <w:rsid w:val="000D317A"/>
    <w:rsid w:val="000F2FFA"/>
    <w:rsid w:val="000F7F62"/>
    <w:rsid w:val="00106EAE"/>
    <w:rsid w:val="00111F1D"/>
    <w:rsid w:val="001149D2"/>
    <w:rsid w:val="00135900"/>
    <w:rsid w:val="00140F5A"/>
    <w:rsid w:val="0014571C"/>
    <w:rsid w:val="00156BA9"/>
    <w:rsid w:val="0017145C"/>
    <w:rsid w:val="00180D32"/>
    <w:rsid w:val="001D1088"/>
    <w:rsid w:val="001E3313"/>
    <w:rsid w:val="001E544A"/>
    <w:rsid w:val="00203DDE"/>
    <w:rsid w:val="00211767"/>
    <w:rsid w:val="00213675"/>
    <w:rsid w:val="00216738"/>
    <w:rsid w:val="002259EE"/>
    <w:rsid w:val="002432A7"/>
    <w:rsid w:val="00243D23"/>
    <w:rsid w:val="00282FC4"/>
    <w:rsid w:val="00284003"/>
    <w:rsid w:val="00287478"/>
    <w:rsid w:val="00294BB1"/>
    <w:rsid w:val="0029605A"/>
    <w:rsid w:val="002A27DF"/>
    <w:rsid w:val="002B467D"/>
    <w:rsid w:val="002C1C44"/>
    <w:rsid w:val="002C69DA"/>
    <w:rsid w:val="002E6372"/>
    <w:rsid w:val="002E7766"/>
    <w:rsid w:val="00332CAE"/>
    <w:rsid w:val="00333D93"/>
    <w:rsid w:val="00345973"/>
    <w:rsid w:val="00351B21"/>
    <w:rsid w:val="00375A78"/>
    <w:rsid w:val="00380E29"/>
    <w:rsid w:val="003860C2"/>
    <w:rsid w:val="0039067B"/>
    <w:rsid w:val="003B3B1B"/>
    <w:rsid w:val="003C09F7"/>
    <w:rsid w:val="003D4F97"/>
    <w:rsid w:val="003E4171"/>
    <w:rsid w:val="004003E9"/>
    <w:rsid w:val="00400861"/>
    <w:rsid w:val="00405B61"/>
    <w:rsid w:val="00406673"/>
    <w:rsid w:val="00406BF8"/>
    <w:rsid w:val="004125CF"/>
    <w:rsid w:val="00420F57"/>
    <w:rsid w:val="00425687"/>
    <w:rsid w:val="00437505"/>
    <w:rsid w:val="004501D5"/>
    <w:rsid w:val="00460C63"/>
    <w:rsid w:val="0046292F"/>
    <w:rsid w:val="004730DB"/>
    <w:rsid w:val="00473483"/>
    <w:rsid w:val="004734A5"/>
    <w:rsid w:val="00481169"/>
    <w:rsid w:val="0049038E"/>
    <w:rsid w:val="004903E1"/>
    <w:rsid w:val="004A3394"/>
    <w:rsid w:val="004B47E8"/>
    <w:rsid w:val="004B558A"/>
    <w:rsid w:val="004C5569"/>
    <w:rsid w:val="004C6864"/>
    <w:rsid w:val="004D5E80"/>
    <w:rsid w:val="004E74B4"/>
    <w:rsid w:val="004F505A"/>
    <w:rsid w:val="005049C1"/>
    <w:rsid w:val="005122A7"/>
    <w:rsid w:val="005300A9"/>
    <w:rsid w:val="00531999"/>
    <w:rsid w:val="005629C8"/>
    <w:rsid w:val="00572350"/>
    <w:rsid w:val="0057705E"/>
    <w:rsid w:val="00584A60"/>
    <w:rsid w:val="00586ED5"/>
    <w:rsid w:val="005922AA"/>
    <w:rsid w:val="005950ED"/>
    <w:rsid w:val="00595194"/>
    <w:rsid w:val="005A3104"/>
    <w:rsid w:val="005A5E71"/>
    <w:rsid w:val="005C7095"/>
    <w:rsid w:val="005D06CF"/>
    <w:rsid w:val="005D600C"/>
    <w:rsid w:val="005E2B3C"/>
    <w:rsid w:val="005E2EF6"/>
    <w:rsid w:val="005F4B79"/>
    <w:rsid w:val="00601F0C"/>
    <w:rsid w:val="00607F7C"/>
    <w:rsid w:val="006258A8"/>
    <w:rsid w:val="006262D0"/>
    <w:rsid w:val="00633A4F"/>
    <w:rsid w:val="006609A1"/>
    <w:rsid w:val="0067124D"/>
    <w:rsid w:val="00672C6E"/>
    <w:rsid w:val="006804F6"/>
    <w:rsid w:val="00681975"/>
    <w:rsid w:val="00684282"/>
    <w:rsid w:val="00692518"/>
    <w:rsid w:val="00695844"/>
    <w:rsid w:val="006A13CF"/>
    <w:rsid w:val="006C2A33"/>
    <w:rsid w:val="006D02C9"/>
    <w:rsid w:val="006D08BB"/>
    <w:rsid w:val="006D1010"/>
    <w:rsid w:val="006E2025"/>
    <w:rsid w:val="006E4A2E"/>
    <w:rsid w:val="006F4D85"/>
    <w:rsid w:val="006F7FC7"/>
    <w:rsid w:val="00710CED"/>
    <w:rsid w:val="00721541"/>
    <w:rsid w:val="00726F6E"/>
    <w:rsid w:val="00730FF8"/>
    <w:rsid w:val="00734C15"/>
    <w:rsid w:val="007352AF"/>
    <w:rsid w:val="00735591"/>
    <w:rsid w:val="00736060"/>
    <w:rsid w:val="0073767C"/>
    <w:rsid w:val="00740B03"/>
    <w:rsid w:val="00745186"/>
    <w:rsid w:val="00762565"/>
    <w:rsid w:val="007635EA"/>
    <w:rsid w:val="00787B51"/>
    <w:rsid w:val="00796720"/>
    <w:rsid w:val="007B05A2"/>
    <w:rsid w:val="007B0D5B"/>
    <w:rsid w:val="007B14B8"/>
    <w:rsid w:val="007C2CBA"/>
    <w:rsid w:val="007D27D0"/>
    <w:rsid w:val="007D3D38"/>
    <w:rsid w:val="007D6A90"/>
    <w:rsid w:val="007E073D"/>
    <w:rsid w:val="007E3C24"/>
    <w:rsid w:val="007F05CD"/>
    <w:rsid w:val="007F2598"/>
    <w:rsid w:val="008017BA"/>
    <w:rsid w:val="0080730D"/>
    <w:rsid w:val="008110BE"/>
    <w:rsid w:val="00827247"/>
    <w:rsid w:val="00846B2E"/>
    <w:rsid w:val="008712E0"/>
    <w:rsid w:val="00872A31"/>
    <w:rsid w:val="00884CF6"/>
    <w:rsid w:val="00886489"/>
    <w:rsid w:val="00890A63"/>
    <w:rsid w:val="008A493B"/>
    <w:rsid w:val="008B5EA8"/>
    <w:rsid w:val="008C043B"/>
    <w:rsid w:val="008C5F21"/>
    <w:rsid w:val="008D3136"/>
    <w:rsid w:val="008D6B59"/>
    <w:rsid w:val="008E73D6"/>
    <w:rsid w:val="008F3D70"/>
    <w:rsid w:val="00901BD8"/>
    <w:rsid w:val="00902745"/>
    <w:rsid w:val="00904B90"/>
    <w:rsid w:val="00923475"/>
    <w:rsid w:val="0093668C"/>
    <w:rsid w:val="0094231D"/>
    <w:rsid w:val="00952F27"/>
    <w:rsid w:val="00974725"/>
    <w:rsid w:val="00975BC5"/>
    <w:rsid w:val="00976795"/>
    <w:rsid w:val="00982884"/>
    <w:rsid w:val="00986379"/>
    <w:rsid w:val="009928F0"/>
    <w:rsid w:val="009963F9"/>
    <w:rsid w:val="009B691F"/>
    <w:rsid w:val="009D0472"/>
    <w:rsid w:val="009D65FB"/>
    <w:rsid w:val="009E55BD"/>
    <w:rsid w:val="009E67A7"/>
    <w:rsid w:val="00A01476"/>
    <w:rsid w:val="00A1760B"/>
    <w:rsid w:val="00A2710A"/>
    <w:rsid w:val="00A525FA"/>
    <w:rsid w:val="00A5737E"/>
    <w:rsid w:val="00A62400"/>
    <w:rsid w:val="00A62ECF"/>
    <w:rsid w:val="00A723BF"/>
    <w:rsid w:val="00A76598"/>
    <w:rsid w:val="00AA0020"/>
    <w:rsid w:val="00AA529D"/>
    <w:rsid w:val="00AB0EF6"/>
    <w:rsid w:val="00AB274E"/>
    <w:rsid w:val="00AB3D9E"/>
    <w:rsid w:val="00AC0F7D"/>
    <w:rsid w:val="00AC1D9F"/>
    <w:rsid w:val="00AD0C43"/>
    <w:rsid w:val="00AD3294"/>
    <w:rsid w:val="00AD429C"/>
    <w:rsid w:val="00AD7D3E"/>
    <w:rsid w:val="00AE38F2"/>
    <w:rsid w:val="00AE47DC"/>
    <w:rsid w:val="00AE695B"/>
    <w:rsid w:val="00B101D2"/>
    <w:rsid w:val="00B164AD"/>
    <w:rsid w:val="00B22B80"/>
    <w:rsid w:val="00B253C0"/>
    <w:rsid w:val="00B33577"/>
    <w:rsid w:val="00B424FE"/>
    <w:rsid w:val="00B4400E"/>
    <w:rsid w:val="00B534BF"/>
    <w:rsid w:val="00B57D39"/>
    <w:rsid w:val="00B64814"/>
    <w:rsid w:val="00B714E0"/>
    <w:rsid w:val="00B9264C"/>
    <w:rsid w:val="00B95F4D"/>
    <w:rsid w:val="00BB28B5"/>
    <w:rsid w:val="00BB737F"/>
    <w:rsid w:val="00BB7916"/>
    <w:rsid w:val="00BD01C0"/>
    <w:rsid w:val="00BE2EDC"/>
    <w:rsid w:val="00BF091D"/>
    <w:rsid w:val="00BF6BC5"/>
    <w:rsid w:val="00C00E02"/>
    <w:rsid w:val="00C26422"/>
    <w:rsid w:val="00C46A66"/>
    <w:rsid w:val="00C46B98"/>
    <w:rsid w:val="00C50216"/>
    <w:rsid w:val="00C53170"/>
    <w:rsid w:val="00C53603"/>
    <w:rsid w:val="00C536C2"/>
    <w:rsid w:val="00C53B1D"/>
    <w:rsid w:val="00C55850"/>
    <w:rsid w:val="00C631FC"/>
    <w:rsid w:val="00C65CBD"/>
    <w:rsid w:val="00C72F06"/>
    <w:rsid w:val="00C77262"/>
    <w:rsid w:val="00C86DD4"/>
    <w:rsid w:val="00C86E2E"/>
    <w:rsid w:val="00CA50DE"/>
    <w:rsid w:val="00CC7BF8"/>
    <w:rsid w:val="00CE18C6"/>
    <w:rsid w:val="00CE2B5E"/>
    <w:rsid w:val="00CE3830"/>
    <w:rsid w:val="00CE7CA1"/>
    <w:rsid w:val="00CF1C05"/>
    <w:rsid w:val="00D04FAF"/>
    <w:rsid w:val="00D0562C"/>
    <w:rsid w:val="00D065C1"/>
    <w:rsid w:val="00D13063"/>
    <w:rsid w:val="00D3108D"/>
    <w:rsid w:val="00D36B2A"/>
    <w:rsid w:val="00D40A08"/>
    <w:rsid w:val="00D456E5"/>
    <w:rsid w:val="00D758AD"/>
    <w:rsid w:val="00D778D9"/>
    <w:rsid w:val="00D77B94"/>
    <w:rsid w:val="00D83E3D"/>
    <w:rsid w:val="00D96594"/>
    <w:rsid w:val="00DA4A38"/>
    <w:rsid w:val="00DA4D3D"/>
    <w:rsid w:val="00DF7AF0"/>
    <w:rsid w:val="00DF7D0C"/>
    <w:rsid w:val="00E04FC5"/>
    <w:rsid w:val="00E24705"/>
    <w:rsid w:val="00E37157"/>
    <w:rsid w:val="00E41F2C"/>
    <w:rsid w:val="00E451E2"/>
    <w:rsid w:val="00E62204"/>
    <w:rsid w:val="00E64A70"/>
    <w:rsid w:val="00E67B58"/>
    <w:rsid w:val="00E7243C"/>
    <w:rsid w:val="00EA54A4"/>
    <w:rsid w:val="00EB59B2"/>
    <w:rsid w:val="00EC0EB3"/>
    <w:rsid w:val="00EC489F"/>
    <w:rsid w:val="00EC7105"/>
    <w:rsid w:val="00ED076C"/>
    <w:rsid w:val="00ED0D02"/>
    <w:rsid w:val="00ED0F3A"/>
    <w:rsid w:val="00EF0893"/>
    <w:rsid w:val="00EF37AE"/>
    <w:rsid w:val="00EF6ED8"/>
    <w:rsid w:val="00F140C5"/>
    <w:rsid w:val="00F2238D"/>
    <w:rsid w:val="00F369AA"/>
    <w:rsid w:val="00F40A17"/>
    <w:rsid w:val="00F4491E"/>
    <w:rsid w:val="00F45226"/>
    <w:rsid w:val="00F56BE1"/>
    <w:rsid w:val="00F73D6D"/>
    <w:rsid w:val="00F841A1"/>
    <w:rsid w:val="00F96127"/>
    <w:rsid w:val="00F96E57"/>
    <w:rsid w:val="00FA0DD8"/>
    <w:rsid w:val="00FB4E8D"/>
    <w:rsid w:val="00FC277C"/>
    <w:rsid w:val="00FD1AB7"/>
    <w:rsid w:val="00FF1899"/>
    <w:rsid w:val="00FF4378"/>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EBA783F"/>
  <w15:docId w15:val="{8571A7ED-262A-48CD-A456-D21E586A6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06BF8"/>
    <w:pPr>
      <w:spacing w:after="0" w:line="240" w:lineRule="auto"/>
    </w:pPr>
    <w:rPr>
      <w:rFonts w:ascii="Arial" w:hAnsi="Arial"/>
    </w:rPr>
  </w:style>
  <w:style w:type="paragraph" w:styleId="berschrift1">
    <w:name w:val="heading 1"/>
    <w:basedOn w:val="Standard"/>
    <w:next w:val="Standard"/>
    <w:link w:val="berschrift1Zchn"/>
    <w:uiPriority w:val="9"/>
    <w:qFormat/>
    <w:rsid w:val="006F7FC7"/>
    <w:pPr>
      <w:keepNext/>
      <w:keepLines/>
      <w:numPr>
        <w:numId w:val="17"/>
      </w:numPr>
      <w:spacing w:before="480" w:after="120"/>
      <w:ind w:left="720" w:hanging="720"/>
      <w:outlineLvl w:val="0"/>
    </w:pPr>
    <w:rPr>
      <w:rFonts w:eastAsiaTheme="majorEastAsia" w:cstheme="majorBidi"/>
      <w:b/>
      <w:bCs/>
      <w:sz w:val="28"/>
      <w:szCs w:val="28"/>
    </w:rPr>
  </w:style>
  <w:style w:type="paragraph" w:styleId="berschrift2">
    <w:name w:val="heading 2"/>
    <w:basedOn w:val="berschrift1"/>
    <w:next w:val="Standard"/>
    <w:link w:val="berschrift2Zchn"/>
    <w:uiPriority w:val="9"/>
    <w:unhideWhenUsed/>
    <w:qFormat/>
    <w:rsid w:val="00745186"/>
    <w:pPr>
      <w:numPr>
        <w:ilvl w:val="1"/>
      </w:numPr>
      <w:spacing w:before="280"/>
      <w:ind w:left="720" w:hanging="720"/>
      <w:outlineLvl w:val="1"/>
    </w:pPr>
    <w:rPr>
      <w:bCs w:val="0"/>
      <w:sz w:val="22"/>
      <w:szCs w:val="26"/>
    </w:rPr>
  </w:style>
  <w:style w:type="paragraph" w:styleId="berschrift3">
    <w:name w:val="heading 3"/>
    <w:basedOn w:val="Standard"/>
    <w:next w:val="Standard"/>
    <w:link w:val="berschrift3Zchn"/>
    <w:uiPriority w:val="9"/>
    <w:qFormat/>
    <w:rsid w:val="00745186"/>
    <w:pPr>
      <w:keepNext/>
      <w:keepLines/>
      <w:numPr>
        <w:ilvl w:val="2"/>
        <w:numId w:val="17"/>
      </w:numPr>
      <w:spacing w:before="280" w:after="12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633A4F"/>
    <w:pPr>
      <w:keepNext/>
      <w:keepLines/>
      <w:numPr>
        <w:ilvl w:val="3"/>
        <w:numId w:val="17"/>
      </w:numPr>
      <w:ind w:left="737" w:hanging="737"/>
      <w:outlineLvl w:val="3"/>
    </w:pPr>
    <w:rPr>
      <w:rFonts w:eastAsiaTheme="majorEastAsia" w:cstheme="majorBidi"/>
      <w:b/>
      <w:bCs/>
      <w:iCs/>
    </w:rPr>
  </w:style>
  <w:style w:type="paragraph" w:styleId="berschrift5">
    <w:name w:val="heading 5"/>
    <w:basedOn w:val="Standard"/>
    <w:next w:val="Standard"/>
    <w:link w:val="berschrift5Zchn"/>
    <w:uiPriority w:val="9"/>
    <w:unhideWhenUsed/>
    <w:qFormat/>
    <w:rsid w:val="00405B61"/>
    <w:pPr>
      <w:keepNext/>
      <w:keepLines/>
      <w:numPr>
        <w:ilvl w:val="4"/>
        <w:numId w:val="17"/>
      </w:numPr>
      <w:spacing w:before="200"/>
      <w:outlineLvl w:val="4"/>
    </w:pPr>
    <w:rPr>
      <w:rFonts w:eastAsiaTheme="majorEastAsia" w:cstheme="majorBidi"/>
      <w:b/>
      <w:color w:val="000000" w:themeColor="text1"/>
    </w:rPr>
  </w:style>
  <w:style w:type="paragraph" w:styleId="berschrift6">
    <w:name w:val="heading 6"/>
    <w:basedOn w:val="Standard"/>
    <w:next w:val="Standard"/>
    <w:link w:val="berschrift6Zchn"/>
    <w:uiPriority w:val="9"/>
    <w:semiHidden/>
    <w:unhideWhenUsed/>
    <w:qFormat/>
    <w:rsid w:val="00405B61"/>
    <w:pPr>
      <w:keepNext/>
      <w:keepLines/>
      <w:numPr>
        <w:ilvl w:val="5"/>
        <w:numId w:val="17"/>
      </w:numPr>
      <w:spacing w:before="200"/>
      <w:outlineLvl w:val="5"/>
    </w:pPr>
    <w:rPr>
      <w:rFonts w:eastAsiaTheme="majorEastAsia" w:cstheme="majorBidi"/>
      <w:i/>
      <w:iCs/>
      <w:color w:val="000000" w:themeColor="text1"/>
    </w:rPr>
  </w:style>
  <w:style w:type="paragraph" w:styleId="berschrift7">
    <w:name w:val="heading 7"/>
    <w:basedOn w:val="Standard"/>
    <w:next w:val="Standard"/>
    <w:link w:val="berschrift7Zchn"/>
    <w:uiPriority w:val="9"/>
    <w:semiHidden/>
    <w:unhideWhenUsed/>
    <w:qFormat/>
    <w:rsid w:val="00BE2EDC"/>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BE2EDC"/>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E2EDC"/>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4CF6"/>
    <w:rPr>
      <w:color w:val="808080"/>
    </w:rPr>
  </w:style>
  <w:style w:type="paragraph" w:styleId="Sprechblasentext">
    <w:name w:val="Balloon Text"/>
    <w:basedOn w:val="Standard"/>
    <w:link w:val="SprechblasentextZchn"/>
    <w:uiPriority w:val="99"/>
    <w:semiHidden/>
    <w:unhideWhenUsed/>
    <w:rsid w:val="00884CF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84CF6"/>
    <w:rPr>
      <w:rFonts w:ascii="Tahoma" w:hAnsi="Tahoma" w:cs="Tahoma"/>
      <w:sz w:val="16"/>
      <w:szCs w:val="16"/>
    </w:rPr>
  </w:style>
  <w:style w:type="paragraph" w:styleId="Kopfzeile">
    <w:name w:val="header"/>
    <w:basedOn w:val="Standard"/>
    <w:link w:val="KopfzeileZchn"/>
    <w:uiPriority w:val="99"/>
    <w:unhideWhenUsed/>
    <w:rsid w:val="00A76598"/>
    <w:pPr>
      <w:tabs>
        <w:tab w:val="center" w:pos="4536"/>
        <w:tab w:val="right" w:pos="9072"/>
      </w:tabs>
    </w:pPr>
  </w:style>
  <w:style w:type="character" w:customStyle="1" w:styleId="KopfzeileZchn">
    <w:name w:val="Kopfzeile Zchn"/>
    <w:basedOn w:val="Absatz-Standardschriftart"/>
    <w:link w:val="Kopfzeile"/>
    <w:uiPriority w:val="99"/>
    <w:rsid w:val="00A76598"/>
    <w:rPr>
      <w:rFonts w:ascii="Arial" w:hAnsi="Arial"/>
    </w:rPr>
  </w:style>
  <w:style w:type="paragraph" w:styleId="Fuzeile">
    <w:name w:val="footer"/>
    <w:basedOn w:val="Standard"/>
    <w:link w:val="FuzeileZchn"/>
    <w:uiPriority w:val="99"/>
    <w:unhideWhenUsed/>
    <w:rsid w:val="00CC7BF8"/>
    <w:pPr>
      <w:tabs>
        <w:tab w:val="center" w:pos="4536"/>
        <w:tab w:val="right" w:pos="9072"/>
      </w:tabs>
    </w:pPr>
    <w:rPr>
      <w:sz w:val="16"/>
    </w:rPr>
  </w:style>
  <w:style w:type="character" w:customStyle="1" w:styleId="FuzeileZchn">
    <w:name w:val="Fußzeile Zchn"/>
    <w:basedOn w:val="Absatz-Standardschriftart"/>
    <w:link w:val="Fuzeile"/>
    <w:uiPriority w:val="99"/>
    <w:rsid w:val="00CC7BF8"/>
    <w:rPr>
      <w:rFonts w:ascii="Arial" w:hAnsi="Arial"/>
      <w:sz w:val="16"/>
    </w:rPr>
  </w:style>
  <w:style w:type="table" w:styleId="Tabellenraster">
    <w:name w:val="Table Grid"/>
    <w:basedOn w:val="NormaleTabelle"/>
    <w:uiPriority w:val="39"/>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rsid w:val="007C2CBA"/>
    <w:pPr>
      <w:spacing w:before="260" w:after="260"/>
    </w:pPr>
  </w:style>
  <w:style w:type="character" w:customStyle="1" w:styleId="AnredeZchn">
    <w:name w:val="Anrede Zchn"/>
    <w:basedOn w:val="Absatz-Standardschriftart"/>
    <w:link w:val="Anrede"/>
    <w:uiPriority w:val="99"/>
    <w:rsid w:val="007C2CBA"/>
    <w:rPr>
      <w:rFonts w:ascii="Arial" w:hAnsi="Arial"/>
    </w:rPr>
  </w:style>
  <w:style w:type="paragraph" w:styleId="Unterschrift">
    <w:name w:val="Signature"/>
    <w:basedOn w:val="Standard"/>
    <w:link w:val="UnterschriftZchn"/>
    <w:uiPriority w:val="99"/>
    <w:rsid w:val="007C2CBA"/>
    <w:pPr>
      <w:spacing w:before="780"/>
    </w:pPr>
  </w:style>
  <w:style w:type="character" w:customStyle="1" w:styleId="UnterschriftZchn">
    <w:name w:val="Unterschrift Zchn"/>
    <w:basedOn w:val="Absatz-Standardschriftart"/>
    <w:link w:val="Unterschrift"/>
    <w:uiPriority w:val="99"/>
    <w:rsid w:val="007C2CBA"/>
    <w:rPr>
      <w:rFonts w:ascii="Arial" w:hAnsi="Arial"/>
    </w:rPr>
  </w:style>
  <w:style w:type="paragraph" w:styleId="Datum">
    <w:name w:val="Date"/>
    <w:basedOn w:val="Standard"/>
    <w:next w:val="Standard"/>
    <w:link w:val="DatumZchn"/>
    <w:uiPriority w:val="99"/>
    <w:rsid w:val="0005534A"/>
    <w:pPr>
      <w:spacing w:before="1340" w:after="520"/>
    </w:pPr>
  </w:style>
  <w:style w:type="character" w:customStyle="1" w:styleId="DatumZchn">
    <w:name w:val="Datum Zchn"/>
    <w:basedOn w:val="Absatz-Standardschriftart"/>
    <w:link w:val="Datum"/>
    <w:uiPriority w:val="99"/>
    <w:rsid w:val="0005534A"/>
    <w:rPr>
      <w:rFonts w:ascii="Arial" w:hAnsi="Arial"/>
    </w:rPr>
  </w:style>
  <w:style w:type="paragraph" w:styleId="Gruformel">
    <w:name w:val="Closing"/>
    <w:basedOn w:val="Standard"/>
    <w:link w:val="GruformelZchn"/>
    <w:uiPriority w:val="99"/>
    <w:rsid w:val="000F7F62"/>
    <w:pPr>
      <w:spacing w:before="520"/>
    </w:pPr>
  </w:style>
  <w:style w:type="character" w:customStyle="1" w:styleId="GruformelZchn">
    <w:name w:val="Grußformel Zchn"/>
    <w:basedOn w:val="Absatz-Standardschriftart"/>
    <w:link w:val="Gruformel"/>
    <w:uiPriority w:val="99"/>
    <w:rsid w:val="000F7F62"/>
    <w:rPr>
      <w:rFonts w:ascii="Arial" w:hAnsi="Arial"/>
    </w:rPr>
  </w:style>
  <w:style w:type="paragraph" w:styleId="Titel">
    <w:name w:val="Title"/>
    <w:basedOn w:val="Standard"/>
    <w:next w:val="Standard"/>
    <w:link w:val="TitelZchn"/>
    <w:uiPriority w:val="10"/>
    <w:qFormat/>
    <w:rsid w:val="00976795"/>
    <w:pPr>
      <w:spacing w:before="260"/>
      <w:contextualSpacing/>
    </w:pPr>
    <w:rPr>
      <w:rFonts w:eastAsiaTheme="majorEastAsia" w:cstheme="majorBidi"/>
      <w:b/>
      <w:spacing w:val="5"/>
      <w:kern w:val="28"/>
      <w:sz w:val="28"/>
      <w:szCs w:val="52"/>
    </w:rPr>
  </w:style>
  <w:style w:type="character" w:customStyle="1" w:styleId="TitelZchn">
    <w:name w:val="Titel Zchn"/>
    <w:basedOn w:val="Absatz-Standardschriftart"/>
    <w:link w:val="Titel"/>
    <w:uiPriority w:val="10"/>
    <w:rsid w:val="00976795"/>
    <w:rPr>
      <w:rFonts w:ascii="Arial" w:eastAsiaTheme="majorEastAsia" w:hAnsi="Arial" w:cstheme="majorBidi"/>
      <w:b/>
      <w:spacing w:val="5"/>
      <w:kern w:val="28"/>
      <w:sz w:val="28"/>
      <w:szCs w:val="52"/>
    </w:rPr>
  </w:style>
  <w:style w:type="paragraph" w:styleId="Listenabsatz">
    <w:name w:val="List Paragraph"/>
    <w:basedOn w:val="Standard"/>
    <w:uiPriority w:val="34"/>
    <w:qFormat/>
    <w:rsid w:val="00572350"/>
    <w:pPr>
      <w:numPr>
        <w:numId w:val="7"/>
      </w:numPr>
      <w:ind w:left="567" w:hanging="567"/>
      <w:contextualSpacing/>
    </w:pPr>
  </w:style>
  <w:style w:type="paragraph" w:styleId="Funotentext">
    <w:name w:val="footnote text"/>
    <w:basedOn w:val="Standard"/>
    <w:link w:val="FunotentextZchn"/>
    <w:uiPriority w:val="99"/>
    <w:unhideWhenUsed/>
    <w:rsid w:val="00C53603"/>
    <w:rPr>
      <w:sz w:val="16"/>
      <w:szCs w:val="20"/>
    </w:rPr>
  </w:style>
  <w:style w:type="character" w:customStyle="1" w:styleId="FunotentextZchn">
    <w:name w:val="Fußnotentext Zchn"/>
    <w:basedOn w:val="Absatz-Standardschriftart"/>
    <w:link w:val="Funotentext"/>
    <w:uiPriority w:val="99"/>
    <w:rsid w:val="00C53603"/>
    <w:rPr>
      <w:rFonts w:ascii="Arial" w:hAnsi="Arial"/>
      <w:sz w:val="16"/>
      <w:szCs w:val="20"/>
    </w:rPr>
  </w:style>
  <w:style w:type="character" w:styleId="Funotenzeichen">
    <w:name w:val="footnote reference"/>
    <w:basedOn w:val="Absatz-Standardschriftart"/>
    <w:uiPriority w:val="99"/>
    <w:unhideWhenUsed/>
    <w:rsid w:val="00974725"/>
    <w:rPr>
      <w:sz w:val="22"/>
      <w:vertAlign w:val="superscript"/>
    </w:rPr>
  </w:style>
  <w:style w:type="paragraph" w:styleId="Aufzhlungszeichen">
    <w:name w:val="List Bullet"/>
    <w:basedOn w:val="Standard"/>
    <w:uiPriority w:val="99"/>
    <w:rsid w:val="00DF7D0C"/>
    <w:pPr>
      <w:contextualSpacing/>
    </w:pPr>
  </w:style>
  <w:style w:type="paragraph" w:styleId="Aufzhlungszeichen2">
    <w:name w:val="List Bullet 2"/>
    <w:basedOn w:val="Standard"/>
    <w:uiPriority w:val="99"/>
    <w:rsid w:val="00DF7D0C"/>
    <w:pPr>
      <w:tabs>
        <w:tab w:val="left" w:pos="1134"/>
      </w:tabs>
      <w:contextualSpacing/>
    </w:pPr>
  </w:style>
  <w:style w:type="paragraph" w:styleId="Aufzhlungszeichen3">
    <w:name w:val="List Bullet 3"/>
    <w:basedOn w:val="Standard"/>
    <w:uiPriority w:val="99"/>
    <w:rsid w:val="00DF7D0C"/>
    <w:pPr>
      <w:contextualSpacing/>
    </w:pPr>
  </w:style>
  <w:style w:type="character" w:styleId="Hyperlink">
    <w:name w:val="Hyperlink"/>
    <w:basedOn w:val="Absatz-Standardschriftart"/>
    <w:uiPriority w:val="99"/>
    <w:unhideWhenUsed/>
    <w:rsid w:val="00405B61"/>
    <w:rPr>
      <w:color w:val="000000" w:themeColor="text1"/>
      <w:u w:val="none"/>
    </w:rPr>
  </w:style>
  <w:style w:type="paragraph" w:styleId="Untertitel">
    <w:name w:val="Subtitle"/>
    <w:basedOn w:val="Titel"/>
    <w:next w:val="Standard"/>
    <w:link w:val="UntertitelZchn"/>
    <w:uiPriority w:val="11"/>
    <w:qFormat/>
    <w:rsid w:val="009E67A7"/>
    <w:pPr>
      <w:numPr>
        <w:ilvl w:val="1"/>
      </w:numPr>
      <w:spacing w:before="0"/>
    </w:pPr>
    <w:rPr>
      <w:b w:val="0"/>
      <w:iCs/>
      <w:spacing w:val="15"/>
      <w:szCs w:val="24"/>
    </w:rPr>
  </w:style>
  <w:style w:type="character" w:customStyle="1" w:styleId="UntertitelZchn">
    <w:name w:val="Untertitel Zchn"/>
    <w:basedOn w:val="Absatz-Standardschriftart"/>
    <w:link w:val="Untertitel"/>
    <w:uiPriority w:val="11"/>
    <w:rsid w:val="009E67A7"/>
    <w:rPr>
      <w:rFonts w:ascii="Arial" w:eastAsiaTheme="majorEastAsia" w:hAnsi="Arial" w:cstheme="majorBidi"/>
      <w:iCs/>
      <w:spacing w:val="15"/>
      <w:kern w:val="28"/>
      <w:sz w:val="28"/>
      <w:szCs w:val="24"/>
    </w:rPr>
  </w:style>
  <w:style w:type="paragraph" w:customStyle="1" w:styleId="Verfasser">
    <w:name w:val="Verfasser"/>
    <w:basedOn w:val="Standard"/>
    <w:next w:val="Standard"/>
    <w:rsid w:val="00AC0F7D"/>
    <w:pPr>
      <w:spacing w:before="600"/>
      <w:contextualSpacing/>
    </w:pPr>
  </w:style>
  <w:style w:type="paragraph" w:customStyle="1" w:styleId="Copyright">
    <w:name w:val="Copyright"/>
    <w:basedOn w:val="Standard"/>
    <w:rsid w:val="009E67A7"/>
    <w:pPr>
      <w:keepNext/>
    </w:pPr>
    <w:rPr>
      <w:rFonts w:eastAsia="Times New Roman" w:cs="Times New Roman"/>
      <w:sz w:val="16"/>
      <w:szCs w:val="24"/>
      <w:lang w:eastAsia="de-CH"/>
    </w:rPr>
  </w:style>
  <w:style w:type="character" w:customStyle="1" w:styleId="Tabelle-Text">
    <w:name w:val="Tabelle - Text"/>
    <w:basedOn w:val="Absatz-Standardschriftart"/>
    <w:rsid w:val="009E67A7"/>
    <w:rPr>
      <w:rFonts w:ascii="Arial" w:hAnsi="Arial" w:cs="Times New Roman"/>
      <w:color w:val="auto"/>
      <w:sz w:val="22"/>
    </w:rPr>
  </w:style>
  <w:style w:type="character" w:customStyle="1" w:styleId="berschrift1Zchn">
    <w:name w:val="Überschrift 1 Zchn"/>
    <w:basedOn w:val="Absatz-Standardschriftart"/>
    <w:link w:val="berschrift1"/>
    <w:uiPriority w:val="9"/>
    <w:rsid w:val="006F7FC7"/>
    <w:rPr>
      <w:rFonts w:ascii="Arial" w:eastAsiaTheme="majorEastAsia" w:hAnsi="Arial" w:cstheme="majorBidi"/>
      <w:b/>
      <w:bCs/>
      <w:sz w:val="28"/>
      <w:szCs w:val="28"/>
    </w:rPr>
  </w:style>
  <w:style w:type="character" w:customStyle="1" w:styleId="berschrift2Zchn">
    <w:name w:val="Überschrift 2 Zchn"/>
    <w:basedOn w:val="Absatz-Standardschriftart"/>
    <w:link w:val="berschrift2"/>
    <w:uiPriority w:val="9"/>
    <w:rsid w:val="00745186"/>
    <w:rPr>
      <w:rFonts w:ascii="Arial" w:eastAsiaTheme="majorEastAsia" w:hAnsi="Arial" w:cstheme="majorBidi"/>
      <w:b/>
      <w:szCs w:val="26"/>
    </w:rPr>
  </w:style>
  <w:style w:type="character" w:customStyle="1" w:styleId="berschrift3Zchn">
    <w:name w:val="Überschrift 3 Zchn"/>
    <w:basedOn w:val="Absatz-Standardschriftart"/>
    <w:link w:val="berschrift3"/>
    <w:uiPriority w:val="9"/>
    <w:rsid w:val="00745186"/>
    <w:rPr>
      <w:rFonts w:ascii="Arial" w:eastAsiaTheme="majorEastAsia" w:hAnsi="Arial" w:cstheme="majorBidi"/>
      <w:b/>
      <w:bCs/>
    </w:rPr>
  </w:style>
  <w:style w:type="character" w:customStyle="1" w:styleId="berschrift4Zchn">
    <w:name w:val="Überschrift 4 Zchn"/>
    <w:basedOn w:val="Absatz-Standardschriftart"/>
    <w:link w:val="berschrift4"/>
    <w:uiPriority w:val="9"/>
    <w:rsid w:val="00633A4F"/>
    <w:rPr>
      <w:rFonts w:ascii="Arial" w:eastAsiaTheme="majorEastAsia" w:hAnsi="Arial" w:cstheme="majorBidi"/>
      <w:b/>
      <w:bCs/>
      <w:iCs/>
    </w:rPr>
  </w:style>
  <w:style w:type="paragraph" w:styleId="Inhaltsverzeichnisberschrift">
    <w:name w:val="TOC Heading"/>
    <w:basedOn w:val="berschrift1"/>
    <w:next w:val="Standard"/>
    <w:uiPriority w:val="39"/>
    <w:unhideWhenUsed/>
    <w:qFormat/>
    <w:rsid w:val="00DF7D0C"/>
    <w:pPr>
      <w:spacing w:line="276" w:lineRule="auto"/>
      <w:outlineLvl w:val="9"/>
    </w:pPr>
    <w:rPr>
      <w:lang w:eastAsia="de-CH"/>
    </w:rPr>
  </w:style>
  <w:style w:type="paragraph" w:styleId="Verzeichnis1">
    <w:name w:val="toc 1"/>
    <w:basedOn w:val="Standard"/>
    <w:next w:val="Standard"/>
    <w:autoRedefine/>
    <w:uiPriority w:val="39"/>
    <w:unhideWhenUsed/>
    <w:rsid w:val="007D3D38"/>
    <w:pPr>
      <w:tabs>
        <w:tab w:val="left" w:pos="1134"/>
        <w:tab w:val="right" w:pos="9356"/>
      </w:tabs>
      <w:spacing w:after="100"/>
      <w:ind w:left="1134" w:hanging="1134"/>
    </w:pPr>
    <w:rPr>
      <w:noProof/>
    </w:rPr>
  </w:style>
  <w:style w:type="paragraph" w:styleId="Verzeichnis2">
    <w:name w:val="toc 2"/>
    <w:basedOn w:val="Standard"/>
    <w:next w:val="Standard"/>
    <w:autoRedefine/>
    <w:uiPriority w:val="39"/>
    <w:unhideWhenUsed/>
    <w:rsid w:val="007D3D38"/>
    <w:pPr>
      <w:tabs>
        <w:tab w:val="left" w:pos="1134"/>
        <w:tab w:val="right" w:pos="9356"/>
      </w:tabs>
      <w:spacing w:after="100"/>
      <w:ind w:left="1134" w:hanging="1134"/>
    </w:pPr>
  </w:style>
  <w:style w:type="paragraph" w:styleId="Verzeichnis3">
    <w:name w:val="toc 3"/>
    <w:basedOn w:val="Standard"/>
    <w:next w:val="Standard"/>
    <w:autoRedefine/>
    <w:uiPriority w:val="39"/>
    <w:unhideWhenUsed/>
    <w:rsid w:val="007D3D38"/>
    <w:pPr>
      <w:tabs>
        <w:tab w:val="left" w:pos="1134"/>
        <w:tab w:val="right" w:pos="9356"/>
      </w:tabs>
      <w:spacing w:after="100"/>
      <w:ind w:left="1134" w:hanging="1134"/>
    </w:pPr>
  </w:style>
  <w:style w:type="numbering" w:customStyle="1" w:styleId="FHNWAufzhlung">
    <w:name w:val="FHNW Aufzählung"/>
    <w:uiPriority w:val="99"/>
    <w:rsid w:val="00DF7D0C"/>
    <w:pPr>
      <w:numPr>
        <w:numId w:val="15"/>
      </w:numPr>
    </w:pPr>
  </w:style>
  <w:style w:type="character" w:customStyle="1" w:styleId="berschrift5Zchn">
    <w:name w:val="Überschrift 5 Zchn"/>
    <w:basedOn w:val="Absatz-Standardschriftart"/>
    <w:link w:val="berschrift5"/>
    <w:uiPriority w:val="9"/>
    <w:rsid w:val="00405B61"/>
    <w:rPr>
      <w:rFonts w:ascii="Arial" w:eastAsiaTheme="majorEastAsia" w:hAnsi="Arial" w:cstheme="majorBidi"/>
      <w:b/>
      <w:color w:val="000000" w:themeColor="text1"/>
    </w:rPr>
  </w:style>
  <w:style w:type="paragraph" w:styleId="Aufzhlungszeichen4">
    <w:name w:val="List Bullet 4"/>
    <w:basedOn w:val="Standard"/>
    <w:uiPriority w:val="99"/>
    <w:semiHidden/>
    <w:unhideWhenUsed/>
    <w:rsid w:val="00DF7D0C"/>
    <w:pPr>
      <w:contextualSpacing/>
    </w:pPr>
  </w:style>
  <w:style w:type="paragraph" w:styleId="Aufzhlungszeichen5">
    <w:name w:val="List Bullet 5"/>
    <w:basedOn w:val="Standard"/>
    <w:uiPriority w:val="99"/>
    <w:semiHidden/>
    <w:unhideWhenUsed/>
    <w:rsid w:val="00DF7D0C"/>
    <w:pPr>
      <w:contextualSpacing/>
    </w:pPr>
  </w:style>
  <w:style w:type="character" w:customStyle="1" w:styleId="berschrift6Zchn">
    <w:name w:val="Überschrift 6 Zchn"/>
    <w:basedOn w:val="Absatz-Standardschriftart"/>
    <w:link w:val="berschrift6"/>
    <w:uiPriority w:val="9"/>
    <w:semiHidden/>
    <w:rsid w:val="00405B61"/>
    <w:rPr>
      <w:rFonts w:ascii="Arial" w:eastAsiaTheme="majorEastAsia" w:hAnsi="Arial" w:cstheme="majorBidi"/>
      <w:i/>
      <w:iCs/>
      <w:color w:val="000000" w:themeColor="text1"/>
    </w:rPr>
  </w:style>
  <w:style w:type="character" w:customStyle="1" w:styleId="berschrift7Zchn">
    <w:name w:val="Überschrift 7 Zchn"/>
    <w:basedOn w:val="Absatz-Standardschriftart"/>
    <w:link w:val="berschrift7"/>
    <w:uiPriority w:val="9"/>
    <w:semiHidden/>
    <w:rsid w:val="00BE2EDC"/>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BE2EDC"/>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E2EDC"/>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rsid w:val="00F2238D"/>
    <w:pPr>
      <w:spacing w:before="120" w:after="200"/>
    </w:pPr>
    <w:rPr>
      <w:bCs/>
      <w:sz w:val="16"/>
      <w:szCs w:val="18"/>
    </w:rPr>
  </w:style>
  <w:style w:type="paragraph" w:styleId="Abbildungsverzeichnis">
    <w:name w:val="table of figures"/>
    <w:basedOn w:val="Standard"/>
    <w:next w:val="Standard"/>
    <w:uiPriority w:val="99"/>
    <w:unhideWhenUsed/>
    <w:rsid w:val="00595194"/>
    <w:pPr>
      <w:tabs>
        <w:tab w:val="right" w:pos="9356"/>
      </w:tabs>
    </w:pPr>
  </w:style>
  <w:style w:type="character" w:styleId="Fett">
    <w:name w:val="Strong"/>
    <w:basedOn w:val="Absatz-Standardschriftart"/>
    <w:uiPriority w:val="22"/>
    <w:qFormat/>
    <w:rsid w:val="008110BE"/>
    <w:rPr>
      <w:b/>
      <w:bCs/>
    </w:rPr>
  </w:style>
  <w:style w:type="paragraph" w:customStyle="1" w:styleId="data">
    <w:name w:val="data"/>
    <w:basedOn w:val="Standard"/>
    <w:link w:val="dataZchn"/>
    <w:qFormat/>
    <w:rsid w:val="005300A9"/>
    <w:pPr>
      <w:spacing w:line="259" w:lineRule="auto"/>
    </w:pPr>
    <w:rPr>
      <w:rFonts w:ascii="Consolas" w:hAnsi="Consolas" w:cs="Courier New"/>
      <w:lang w:val="en-GB"/>
    </w:rPr>
  </w:style>
  <w:style w:type="character" w:customStyle="1" w:styleId="dataZchn">
    <w:name w:val="data Zchn"/>
    <w:basedOn w:val="Absatz-Standardschriftart"/>
    <w:link w:val="data"/>
    <w:rsid w:val="005300A9"/>
    <w:rPr>
      <w:rFonts w:ascii="Consolas" w:hAnsi="Consolas" w:cs="Courier New"/>
      <w:lang w:val="en-GB"/>
    </w:rPr>
  </w:style>
  <w:style w:type="character" w:styleId="BesuchterLink">
    <w:name w:val="FollowedHyperlink"/>
    <w:basedOn w:val="Absatz-Standardschriftart"/>
    <w:uiPriority w:val="99"/>
    <w:semiHidden/>
    <w:unhideWhenUsed/>
    <w:rsid w:val="0039067B"/>
    <w:rPr>
      <w:color w:val="800080" w:themeColor="followedHyperlink"/>
      <w:u w:val="single"/>
    </w:rPr>
  </w:style>
  <w:style w:type="table" w:styleId="Gitternetztabelle1hell">
    <w:name w:val="Grid Table 1 Light"/>
    <w:basedOn w:val="NormaleTabelle"/>
    <w:uiPriority w:val="46"/>
    <w:rsid w:val="003E417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NichtaufgelsteErwhnung">
    <w:name w:val="Unresolved Mention"/>
    <w:basedOn w:val="Absatz-Standardschriftart"/>
    <w:uiPriority w:val="99"/>
    <w:semiHidden/>
    <w:unhideWhenUsed/>
    <w:rsid w:val="00721541"/>
    <w:rPr>
      <w:color w:val="808080"/>
      <w:shd w:val="clear" w:color="auto" w:fill="E6E6E6"/>
    </w:rPr>
  </w:style>
  <w:style w:type="paragraph" w:styleId="Literaturverzeichnis">
    <w:name w:val="Bibliography"/>
    <w:basedOn w:val="Standard"/>
    <w:next w:val="Standard"/>
    <w:uiPriority w:val="37"/>
    <w:unhideWhenUsed/>
    <w:rsid w:val="002C1C44"/>
  </w:style>
  <w:style w:type="character" w:customStyle="1" w:styleId="reference-text">
    <w:name w:val="reference-text"/>
    <w:basedOn w:val="Absatz-Standardschriftart"/>
    <w:rsid w:val="00D96594"/>
  </w:style>
  <w:style w:type="character" w:styleId="Kommentarzeichen">
    <w:name w:val="annotation reference"/>
    <w:basedOn w:val="Absatz-Standardschriftart"/>
    <w:uiPriority w:val="99"/>
    <w:semiHidden/>
    <w:unhideWhenUsed/>
    <w:rsid w:val="00E451E2"/>
    <w:rPr>
      <w:sz w:val="16"/>
      <w:szCs w:val="16"/>
    </w:rPr>
  </w:style>
  <w:style w:type="paragraph" w:styleId="Kommentartext">
    <w:name w:val="annotation text"/>
    <w:basedOn w:val="Standard"/>
    <w:link w:val="KommentartextZchn"/>
    <w:uiPriority w:val="99"/>
    <w:semiHidden/>
    <w:unhideWhenUsed/>
    <w:rsid w:val="00E451E2"/>
    <w:rPr>
      <w:sz w:val="20"/>
      <w:szCs w:val="20"/>
    </w:rPr>
  </w:style>
  <w:style w:type="character" w:customStyle="1" w:styleId="KommentartextZchn">
    <w:name w:val="Kommentartext Zchn"/>
    <w:basedOn w:val="Absatz-Standardschriftart"/>
    <w:link w:val="Kommentartext"/>
    <w:uiPriority w:val="99"/>
    <w:semiHidden/>
    <w:rsid w:val="00E451E2"/>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E451E2"/>
    <w:rPr>
      <w:b/>
      <w:bCs/>
    </w:rPr>
  </w:style>
  <w:style w:type="character" w:customStyle="1" w:styleId="KommentarthemaZchn">
    <w:name w:val="Kommentarthema Zchn"/>
    <w:basedOn w:val="KommentartextZchn"/>
    <w:link w:val="Kommentarthema"/>
    <w:uiPriority w:val="99"/>
    <w:semiHidden/>
    <w:rsid w:val="00E451E2"/>
    <w:rPr>
      <w:rFonts w:ascii="Arial" w:hAnsi="Arial"/>
      <w:b/>
      <w:bCs/>
      <w:sz w:val="20"/>
      <w:szCs w:val="20"/>
    </w:rPr>
  </w:style>
  <w:style w:type="paragraph" w:styleId="HTMLVorformatiert">
    <w:name w:val="HTML Preformatted"/>
    <w:basedOn w:val="Standard"/>
    <w:link w:val="HTMLVorformatiertZchn"/>
    <w:uiPriority w:val="99"/>
    <w:semiHidden/>
    <w:unhideWhenUsed/>
    <w:rsid w:val="00AD3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VorformatiertZchn">
    <w:name w:val="HTML Vorformatiert Zchn"/>
    <w:basedOn w:val="Absatz-Standardschriftart"/>
    <w:link w:val="HTMLVorformatiert"/>
    <w:uiPriority w:val="99"/>
    <w:semiHidden/>
    <w:rsid w:val="00AD3294"/>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2125">
      <w:bodyDiv w:val="1"/>
      <w:marLeft w:val="0"/>
      <w:marRight w:val="0"/>
      <w:marTop w:val="0"/>
      <w:marBottom w:val="0"/>
      <w:divBdr>
        <w:top w:val="none" w:sz="0" w:space="0" w:color="auto"/>
        <w:left w:val="none" w:sz="0" w:space="0" w:color="auto"/>
        <w:bottom w:val="none" w:sz="0" w:space="0" w:color="auto"/>
        <w:right w:val="none" w:sz="0" w:space="0" w:color="auto"/>
      </w:divBdr>
    </w:div>
    <w:div w:id="47270774">
      <w:bodyDiv w:val="1"/>
      <w:marLeft w:val="0"/>
      <w:marRight w:val="0"/>
      <w:marTop w:val="0"/>
      <w:marBottom w:val="0"/>
      <w:divBdr>
        <w:top w:val="none" w:sz="0" w:space="0" w:color="auto"/>
        <w:left w:val="none" w:sz="0" w:space="0" w:color="auto"/>
        <w:bottom w:val="none" w:sz="0" w:space="0" w:color="auto"/>
        <w:right w:val="none" w:sz="0" w:space="0" w:color="auto"/>
      </w:divBdr>
    </w:div>
    <w:div w:id="61177374">
      <w:bodyDiv w:val="1"/>
      <w:marLeft w:val="0"/>
      <w:marRight w:val="0"/>
      <w:marTop w:val="0"/>
      <w:marBottom w:val="0"/>
      <w:divBdr>
        <w:top w:val="none" w:sz="0" w:space="0" w:color="auto"/>
        <w:left w:val="none" w:sz="0" w:space="0" w:color="auto"/>
        <w:bottom w:val="none" w:sz="0" w:space="0" w:color="auto"/>
        <w:right w:val="none" w:sz="0" w:space="0" w:color="auto"/>
      </w:divBdr>
    </w:div>
    <w:div w:id="105120148">
      <w:bodyDiv w:val="1"/>
      <w:marLeft w:val="0"/>
      <w:marRight w:val="0"/>
      <w:marTop w:val="0"/>
      <w:marBottom w:val="0"/>
      <w:divBdr>
        <w:top w:val="none" w:sz="0" w:space="0" w:color="auto"/>
        <w:left w:val="none" w:sz="0" w:space="0" w:color="auto"/>
        <w:bottom w:val="none" w:sz="0" w:space="0" w:color="auto"/>
        <w:right w:val="none" w:sz="0" w:space="0" w:color="auto"/>
      </w:divBdr>
    </w:div>
    <w:div w:id="141503294">
      <w:bodyDiv w:val="1"/>
      <w:marLeft w:val="0"/>
      <w:marRight w:val="0"/>
      <w:marTop w:val="0"/>
      <w:marBottom w:val="0"/>
      <w:divBdr>
        <w:top w:val="none" w:sz="0" w:space="0" w:color="auto"/>
        <w:left w:val="none" w:sz="0" w:space="0" w:color="auto"/>
        <w:bottom w:val="none" w:sz="0" w:space="0" w:color="auto"/>
        <w:right w:val="none" w:sz="0" w:space="0" w:color="auto"/>
      </w:divBdr>
    </w:div>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196551427">
      <w:bodyDiv w:val="1"/>
      <w:marLeft w:val="0"/>
      <w:marRight w:val="0"/>
      <w:marTop w:val="0"/>
      <w:marBottom w:val="0"/>
      <w:divBdr>
        <w:top w:val="none" w:sz="0" w:space="0" w:color="auto"/>
        <w:left w:val="none" w:sz="0" w:space="0" w:color="auto"/>
        <w:bottom w:val="none" w:sz="0" w:space="0" w:color="auto"/>
        <w:right w:val="none" w:sz="0" w:space="0" w:color="auto"/>
      </w:divBdr>
    </w:div>
    <w:div w:id="307902772">
      <w:bodyDiv w:val="1"/>
      <w:marLeft w:val="0"/>
      <w:marRight w:val="0"/>
      <w:marTop w:val="0"/>
      <w:marBottom w:val="0"/>
      <w:divBdr>
        <w:top w:val="none" w:sz="0" w:space="0" w:color="auto"/>
        <w:left w:val="none" w:sz="0" w:space="0" w:color="auto"/>
        <w:bottom w:val="none" w:sz="0" w:space="0" w:color="auto"/>
        <w:right w:val="none" w:sz="0" w:space="0" w:color="auto"/>
      </w:divBdr>
    </w:div>
    <w:div w:id="308096175">
      <w:bodyDiv w:val="1"/>
      <w:marLeft w:val="0"/>
      <w:marRight w:val="0"/>
      <w:marTop w:val="0"/>
      <w:marBottom w:val="0"/>
      <w:divBdr>
        <w:top w:val="none" w:sz="0" w:space="0" w:color="auto"/>
        <w:left w:val="none" w:sz="0" w:space="0" w:color="auto"/>
        <w:bottom w:val="none" w:sz="0" w:space="0" w:color="auto"/>
        <w:right w:val="none" w:sz="0" w:space="0" w:color="auto"/>
      </w:divBdr>
    </w:div>
    <w:div w:id="319694291">
      <w:bodyDiv w:val="1"/>
      <w:marLeft w:val="0"/>
      <w:marRight w:val="0"/>
      <w:marTop w:val="0"/>
      <w:marBottom w:val="0"/>
      <w:divBdr>
        <w:top w:val="none" w:sz="0" w:space="0" w:color="auto"/>
        <w:left w:val="none" w:sz="0" w:space="0" w:color="auto"/>
        <w:bottom w:val="none" w:sz="0" w:space="0" w:color="auto"/>
        <w:right w:val="none" w:sz="0" w:space="0" w:color="auto"/>
      </w:divBdr>
    </w:div>
    <w:div w:id="321661278">
      <w:bodyDiv w:val="1"/>
      <w:marLeft w:val="0"/>
      <w:marRight w:val="0"/>
      <w:marTop w:val="0"/>
      <w:marBottom w:val="0"/>
      <w:divBdr>
        <w:top w:val="none" w:sz="0" w:space="0" w:color="auto"/>
        <w:left w:val="none" w:sz="0" w:space="0" w:color="auto"/>
        <w:bottom w:val="none" w:sz="0" w:space="0" w:color="auto"/>
        <w:right w:val="none" w:sz="0" w:space="0" w:color="auto"/>
      </w:divBdr>
    </w:div>
    <w:div w:id="360321577">
      <w:bodyDiv w:val="1"/>
      <w:marLeft w:val="0"/>
      <w:marRight w:val="0"/>
      <w:marTop w:val="0"/>
      <w:marBottom w:val="0"/>
      <w:divBdr>
        <w:top w:val="none" w:sz="0" w:space="0" w:color="auto"/>
        <w:left w:val="none" w:sz="0" w:space="0" w:color="auto"/>
        <w:bottom w:val="none" w:sz="0" w:space="0" w:color="auto"/>
        <w:right w:val="none" w:sz="0" w:space="0" w:color="auto"/>
      </w:divBdr>
    </w:div>
    <w:div w:id="410348239">
      <w:bodyDiv w:val="1"/>
      <w:marLeft w:val="0"/>
      <w:marRight w:val="0"/>
      <w:marTop w:val="0"/>
      <w:marBottom w:val="0"/>
      <w:divBdr>
        <w:top w:val="none" w:sz="0" w:space="0" w:color="auto"/>
        <w:left w:val="none" w:sz="0" w:space="0" w:color="auto"/>
        <w:bottom w:val="none" w:sz="0" w:space="0" w:color="auto"/>
        <w:right w:val="none" w:sz="0" w:space="0" w:color="auto"/>
      </w:divBdr>
    </w:div>
    <w:div w:id="412120534">
      <w:bodyDiv w:val="1"/>
      <w:marLeft w:val="0"/>
      <w:marRight w:val="0"/>
      <w:marTop w:val="0"/>
      <w:marBottom w:val="0"/>
      <w:divBdr>
        <w:top w:val="none" w:sz="0" w:space="0" w:color="auto"/>
        <w:left w:val="none" w:sz="0" w:space="0" w:color="auto"/>
        <w:bottom w:val="none" w:sz="0" w:space="0" w:color="auto"/>
        <w:right w:val="none" w:sz="0" w:space="0" w:color="auto"/>
      </w:divBdr>
    </w:div>
    <w:div w:id="517013598">
      <w:bodyDiv w:val="1"/>
      <w:marLeft w:val="0"/>
      <w:marRight w:val="0"/>
      <w:marTop w:val="0"/>
      <w:marBottom w:val="0"/>
      <w:divBdr>
        <w:top w:val="none" w:sz="0" w:space="0" w:color="auto"/>
        <w:left w:val="none" w:sz="0" w:space="0" w:color="auto"/>
        <w:bottom w:val="none" w:sz="0" w:space="0" w:color="auto"/>
        <w:right w:val="none" w:sz="0" w:space="0" w:color="auto"/>
      </w:divBdr>
    </w:div>
    <w:div w:id="525558700">
      <w:bodyDiv w:val="1"/>
      <w:marLeft w:val="0"/>
      <w:marRight w:val="0"/>
      <w:marTop w:val="0"/>
      <w:marBottom w:val="0"/>
      <w:divBdr>
        <w:top w:val="none" w:sz="0" w:space="0" w:color="auto"/>
        <w:left w:val="none" w:sz="0" w:space="0" w:color="auto"/>
        <w:bottom w:val="none" w:sz="0" w:space="0" w:color="auto"/>
        <w:right w:val="none" w:sz="0" w:space="0" w:color="auto"/>
      </w:divBdr>
    </w:div>
    <w:div w:id="541483077">
      <w:bodyDiv w:val="1"/>
      <w:marLeft w:val="0"/>
      <w:marRight w:val="0"/>
      <w:marTop w:val="0"/>
      <w:marBottom w:val="0"/>
      <w:divBdr>
        <w:top w:val="none" w:sz="0" w:space="0" w:color="auto"/>
        <w:left w:val="none" w:sz="0" w:space="0" w:color="auto"/>
        <w:bottom w:val="none" w:sz="0" w:space="0" w:color="auto"/>
        <w:right w:val="none" w:sz="0" w:space="0" w:color="auto"/>
      </w:divBdr>
    </w:div>
    <w:div w:id="546528875">
      <w:bodyDiv w:val="1"/>
      <w:marLeft w:val="0"/>
      <w:marRight w:val="0"/>
      <w:marTop w:val="0"/>
      <w:marBottom w:val="0"/>
      <w:divBdr>
        <w:top w:val="none" w:sz="0" w:space="0" w:color="auto"/>
        <w:left w:val="none" w:sz="0" w:space="0" w:color="auto"/>
        <w:bottom w:val="none" w:sz="0" w:space="0" w:color="auto"/>
        <w:right w:val="none" w:sz="0" w:space="0" w:color="auto"/>
      </w:divBdr>
    </w:div>
    <w:div w:id="570385867">
      <w:bodyDiv w:val="1"/>
      <w:marLeft w:val="0"/>
      <w:marRight w:val="0"/>
      <w:marTop w:val="0"/>
      <w:marBottom w:val="0"/>
      <w:divBdr>
        <w:top w:val="none" w:sz="0" w:space="0" w:color="auto"/>
        <w:left w:val="none" w:sz="0" w:space="0" w:color="auto"/>
        <w:bottom w:val="none" w:sz="0" w:space="0" w:color="auto"/>
        <w:right w:val="none" w:sz="0" w:space="0" w:color="auto"/>
      </w:divBdr>
    </w:div>
    <w:div w:id="583880651">
      <w:bodyDiv w:val="1"/>
      <w:marLeft w:val="0"/>
      <w:marRight w:val="0"/>
      <w:marTop w:val="0"/>
      <w:marBottom w:val="0"/>
      <w:divBdr>
        <w:top w:val="none" w:sz="0" w:space="0" w:color="auto"/>
        <w:left w:val="none" w:sz="0" w:space="0" w:color="auto"/>
        <w:bottom w:val="none" w:sz="0" w:space="0" w:color="auto"/>
        <w:right w:val="none" w:sz="0" w:space="0" w:color="auto"/>
      </w:divBdr>
    </w:div>
    <w:div w:id="694616153">
      <w:bodyDiv w:val="1"/>
      <w:marLeft w:val="0"/>
      <w:marRight w:val="0"/>
      <w:marTop w:val="0"/>
      <w:marBottom w:val="0"/>
      <w:divBdr>
        <w:top w:val="none" w:sz="0" w:space="0" w:color="auto"/>
        <w:left w:val="none" w:sz="0" w:space="0" w:color="auto"/>
        <w:bottom w:val="none" w:sz="0" w:space="0" w:color="auto"/>
        <w:right w:val="none" w:sz="0" w:space="0" w:color="auto"/>
      </w:divBdr>
    </w:div>
    <w:div w:id="758408700">
      <w:bodyDiv w:val="1"/>
      <w:marLeft w:val="0"/>
      <w:marRight w:val="0"/>
      <w:marTop w:val="0"/>
      <w:marBottom w:val="0"/>
      <w:divBdr>
        <w:top w:val="none" w:sz="0" w:space="0" w:color="auto"/>
        <w:left w:val="none" w:sz="0" w:space="0" w:color="auto"/>
        <w:bottom w:val="none" w:sz="0" w:space="0" w:color="auto"/>
        <w:right w:val="none" w:sz="0" w:space="0" w:color="auto"/>
      </w:divBdr>
    </w:div>
    <w:div w:id="770705899">
      <w:bodyDiv w:val="1"/>
      <w:marLeft w:val="0"/>
      <w:marRight w:val="0"/>
      <w:marTop w:val="0"/>
      <w:marBottom w:val="0"/>
      <w:divBdr>
        <w:top w:val="none" w:sz="0" w:space="0" w:color="auto"/>
        <w:left w:val="none" w:sz="0" w:space="0" w:color="auto"/>
        <w:bottom w:val="none" w:sz="0" w:space="0" w:color="auto"/>
        <w:right w:val="none" w:sz="0" w:space="0" w:color="auto"/>
      </w:divBdr>
    </w:div>
    <w:div w:id="826870960">
      <w:bodyDiv w:val="1"/>
      <w:marLeft w:val="0"/>
      <w:marRight w:val="0"/>
      <w:marTop w:val="0"/>
      <w:marBottom w:val="0"/>
      <w:divBdr>
        <w:top w:val="none" w:sz="0" w:space="0" w:color="auto"/>
        <w:left w:val="none" w:sz="0" w:space="0" w:color="auto"/>
        <w:bottom w:val="none" w:sz="0" w:space="0" w:color="auto"/>
        <w:right w:val="none" w:sz="0" w:space="0" w:color="auto"/>
      </w:divBdr>
    </w:div>
    <w:div w:id="834999900">
      <w:bodyDiv w:val="1"/>
      <w:marLeft w:val="0"/>
      <w:marRight w:val="0"/>
      <w:marTop w:val="0"/>
      <w:marBottom w:val="0"/>
      <w:divBdr>
        <w:top w:val="none" w:sz="0" w:space="0" w:color="auto"/>
        <w:left w:val="none" w:sz="0" w:space="0" w:color="auto"/>
        <w:bottom w:val="none" w:sz="0" w:space="0" w:color="auto"/>
        <w:right w:val="none" w:sz="0" w:space="0" w:color="auto"/>
      </w:divBdr>
    </w:div>
    <w:div w:id="911282001">
      <w:bodyDiv w:val="1"/>
      <w:marLeft w:val="0"/>
      <w:marRight w:val="0"/>
      <w:marTop w:val="0"/>
      <w:marBottom w:val="0"/>
      <w:divBdr>
        <w:top w:val="none" w:sz="0" w:space="0" w:color="auto"/>
        <w:left w:val="none" w:sz="0" w:space="0" w:color="auto"/>
        <w:bottom w:val="none" w:sz="0" w:space="0" w:color="auto"/>
        <w:right w:val="none" w:sz="0" w:space="0" w:color="auto"/>
      </w:divBdr>
    </w:div>
    <w:div w:id="938179590">
      <w:bodyDiv w:val="1"/>
      <w:marLeft w:val="0"/>
      <w:marRight w:val="0"/>
      <w:marTop w:val="0"/>
      <w:marBottom w:val="0"/>
      <w:divBdr>
        <w:top w:val="none" w:sz="0" w:space="0" w:color="auto"/>
        <w:left w:val="none" w:sz="0" w:space="0" w:color="auto"/>
        <w:bottom w:val="none" w:sz="0" w:space="0" w:color="auto"/>
        <w:right w:val="none" w:sz="0" w:space="0" w:color="auto"/>
      </w:divBdr>
    </w:div>
    <w:div w:id="1002439955">
      <w:bodyDiv w:val="1"/>
      <w:marLeft w:val="0"/>
      <w:marRight w:val="0"/>
      <w:marTop w:val="0"/>
      <w:marBottom w:val="0"/>
      <w:divBdr>
        <w:top w:val="none" w:sz="0" w:space="0" w:color="auto"/>
        <w:left w:val="none" w:sz="0" w:space="0" w:color="auto"/>
        <w:bottom w:val="none" w:sz="0" w:space="0" w:color="auto"/>
        <w:right w:val="none" w:sz="0" w:space="0" w:color="auto"/>
      </w:divBdr>
    </w:div>
    <w:div w:id="1037513265">
      <w:bodyDiv w:val="1"/>
      <w:marLeft w:val="0"/>
      <w:marRight w:val="0"/>
      <w:marTop w:val="0"/>
      <w:marBottom w:val="0"/>
      <w:divBdr>
        <w:top w:val="none" w:sz="0" w:space="0" w:color="auto"/>
        <w:left w:val="none" w:sz="0" w:space="0" w:color="auto"/>
        <w:bottom w:val="none" w:sz="0" w:space="0" w:color="auto"/>
        <w:right w:val="none" w:sz="0" w:space="0" w:color="auto"/>
      </w:divBdr>
    </w:div>
    <w:div w:id="1130781922">
      <w:bodyDiv w:val="1"/>
      <w:marLeft w:val="0"/>
      <w:marRight w:val="0"/>
      <w:marTop w:val="0"/>
      <w:marBottom w:val="0"/>
      <w:divBdr>
        <w:top w:val="none" w:sz="0" w:space="0" w:color="auto"/>
        <w:left w:val="none" w:sz="0" w:space="0" w:color="auto"/>
        <w:bottom w:val="none" w:sz="0" w:space="0" w:color="auto"/>
        <w:right w:val="none" w:sz="0" w:space="0" w:color="auto"/>
      </w:divBdr>
    </w:div>
    <w:div w:id="1140923905">
      <w:bodyDiv w:val="1"/>
      <w:marLeft w:val="0"/>
      <w:marRight w:val="0"/>
      <w:marTop w:val="0"/>
      <w:marBottom w:val="0"/>
      <w:divBdr>
        <w:top w:val="none" w:sz="0" w:space="0" w:color="auto"/>
        <w:left w:val="none" w:sz="0" w:space="0" w:color="auto"/>
        <w:bottom w:val="none" w:sz="0" w:space="0" w:color="auto"/>
        <w:right w:val="none" w:sz="0" w:space="0" w:color="auto"/>
      </w:divBdr>
    </w:div>
    <w:div w:id="1148936350">
      <w:bodyDiv w:val="1"/>
      <w:marLeft w:val="0"/>
      <w:marRight w:val="0"/>
      <w:marTop w:val="0"/>
      <w:marBottom w:val="0"/>
      <w:divBdr>
        <w:top w:val="none" w:sz="0" w:space="0" w:color="auto"/>
        <w:left w:val="none" w:sz="0" w:space="0" w:color="auto"/>
        <w:bottom w:val="none" w:sz="0" w:space="0" w:color="auto"/>
        <w:right w:val="none" w:sz="0" w:space="0" w:color="auto"/>
      </w:divBdr>
    </w:div>
    <w:div w:id="1233732697">
      <w:bodyDiv w:val="1"/>
      <w:marLeft w:val="0"/>
      <w:marRight w:val="0"/>
      <w:marTop w:val="0"/>
      <w:marBottom w:val="0"/>
      <w:divBdr>
        <w:top w:val="none" w:sz="0" w:space="0" w:color="auto"/>
        <w:left w:val="none" w:sz="0" w:space="0" w:color="auto"/>
        <w:bottom w:val="none" w:sz="0" w:space="0" w:color="auto"/>
        <w:right w:val="none" w:sz="0" w:space="0" w:color="auto"/>
      </w:divBdr>
    </w:div>
    <w:div w:id="1275944717">
      <w:bodyDiv w:val="1"/>
      <w:marLeft w:val="0"/>
      <w:marRight w:val="0"/>
      <w:marTop w:val="0"/>
      <w:marBottom w:val="0"/>
      <w:divBdr>
        <w:top w:val="none" w:sz="0" w:space="0" w:color="auto"/>
        <w:left w:val="none" w:sz="0" w:space="0" w:color="auto"/>
        <w:bottom w:val="none" w:sz="0" w:space="0" w:color="auto"/>
        <w:right w:val="none" w:sz="0" w:space="0" w:color="auto"/>
      </w:divBdr>
    </w:div>
    <w:div w:id="1330060227">
      <w:bodyDiv w:val="1"/>
      <w:marLeft w:val="0"/>
      <w:marRight w:val="0"/>
      <w:marTop w:val="0"/>
      <w:marBottom w:val="0"/>
      <w:divBdr>
        <w:top w:val="none" w:sz="0" w:space="0" w:color="auto"/>
        <w:left w:val="none" w:sz="0" w:space="0" w:color="auto"/>
        <w:bottom w:val="none" w:sz="0" w:space="0" w:color="auto"/>
        <w:right w:val="none" w:sz="0" w:space="0" w:color="auto"/>
      </w:divBdr>
    </w:div>
    <w:div w:id="1330250080">
      <w:bodyDiv w:val="1"/>
      <w:marLeft w:val="0"/>
      <w:marRight w:val="0"/>
      <w:marTop w:val="0"/>
      <w:marBottom w:val="0"/>
      <w:divBdr>
        <w:top w:val="none" w:sz="0" w:space="0" w:color="auto"/>
        <w:left w:val="none" w:sz="0" w:space="0" w:color="auto"/>
        <w:bottom w:val="none" w:sz="0" w:space="0" w:color="auto"/>
        <w:right w:val="none" w:sz="0" w:space="0" w:color="auto"/>
      </w:divBdr>
    </w:div>
    <w:div w:id="1368095825">
      <w:bodyDiv w:val="1"/>
      <w:marLeft w:val="0"/>
      <w:marRight w:val="0"/>
      <w:marTop w:val="0"/>
      <w:marBottom w:val="0"/>
      <w:divBdr>
        <w:top w:val="none" w:sz="0" w:space="0" w:color="auto"/>
        <w:left w:val="none" w:sz="0" w:space="0" w:color="auto"/>
        <w:bottom w:val="none" w:sz="0" w:space="0" w:color="auto"/>
        <w:right w:val="none" w:sz="0" w:space="0" w:color="auto"/>
      </w:divBdr>
    </w:div>
    <w:div w:id="1378121304">
      <w:bodyDiv w:val="1"/>
      <w:marLeft w:val="0"/>
      <w:marRight w:val="0"/>
      <w:marTop w:val="0"/>
      <w:marBottom w:val="0"/>
      <w:divBdr>
        <w:top w:val="none" w:sz="0" w:space="0" w:color="auto"/>
        <w:left w:val="none" w:sz="0" w:space="0" w:color="auto"/>
        <w:bottom w:val="none" w:sz="0" w:space="0" w:color="auto"/>
        <w:right w:val="none" w:sz="0" w:space="0" w:color="auto"/>
      </w:divBdr>
    </w:div>
    <w:div w:id="1501845739">
      <w:bodyDiv w:val="1"/>
      <w:marLeft w:val="0"/>
      <w:marRight w:val="0"/>
      <w:marTop w:val="0"/>
      <w:marBottom w:val="0"/>
      <w:divBdr>
        <w:top w:val="none" w:sz="0" w:space="0" w:color="auto"/>
        <w:left w:val="none" w:sz="0" w:space="0" w:color="auto"/>
        <w:bottom w:val="none" w:sz="0" w:space="0" w:color="auto"/>
        <w:right w:val="none" w:sz="0" w:space="0" w:color="auto"/>
      </w:divBdr>
    </w:div>
    <w:div w:id="1552303422">
      <w:bodyDiv w:val="1"/>
      <w:marLeft w:val="0"/>
      <w:marRight w:val="0"/>
      <w:marTop w:val="0"/>
      <w:marBottom w:val="0"/>
      <w:divBdr>
        <w:top w:val="none" w:sz="0" w:space="0" w:color="auto"/>
        <w:left w:val="none" w:sz="0" w:space="0" w:color="auto"/>
        <w:bottom w:val="none" w:sz="0" w:space="0" w:color="auto"/>
        <w:right w:val="none" w:sz="0" w:space="0" w:color="auto"/>
      </w:divBdr>
    </w:div>
    <w:div w:id="1585257481">
      <w:bodyDiv w:val="1"/>
      <w:marLeft w:val="0"/>
      <w:marRight w:val="0"/>
      <w:marTop w:val="0"/>
      <w:marBottom w:val="0"/>
      <w:divBdr>
        <w:top w:val="none" w:sz="0" w:space="0" w:color="auto"/>
        <w:left w:val="none" w:sz="0" w:space="0" w:color="auto"/>
        <w:bottom w:val="none" w:sz="0" w:space="0" w:color="auto"/>
        <w:right w:val="none" w:sz="0" w:space="0" w:color="auto"/>
      </w:divBdr>
    </w:div>
    <w:div w:id="1662736183">
      <w:bodyDiv w:val="1"/>
      <w:marLeft w:val="0"/>
      <w:marRight w:val="0"/>
      <w:marTop w:val="0"/>
      <w:marBottom w:val="0"/>
      <w:divBdr>
        <w:top w:val="none" w:sz="0" w:space="0" w:color="auto"/>
        <w:left w:val="none" w:sz="0" w:space="0" w:color="auto"/>
        <w:bottom w:val="none" w:sz="0" w:space="0" w:color="auto"/>
        <w:right w:val="none" w:sz="0" w:space="0" w:color="auto"/>
      </w:divBdr>
    </w:div>
    <w:div w:id="1684818124">
      <w:bodyDiv w:val="1"/>
      <w:marLeft w:val="0"/>
      <w:marRight w:val="0"/>
      <w:marTop w:val="0"/>
      <w:marBottom w:val="0"/>
      <w:divBdr>
        <w:top w:val="none" w:sz="0" w:space="0" w:color="auto"/>
        <w:left w:val="none" w:sz="0" w:space="0" w:color="auto"/>
        <w:bottom w:val="none" w:sz="0" w:space="0" w:color="auto"/>
        <w:right w:val="none" w:sz="0" w:space="0" w:color="auto"/>
      </w:divBdr>
    </w:div>
    <w:div w:id="1710105738">
      <w:bodyDiv w:val="1"/>
      <w:marLeft w:val="0"/>
      <w:marRight w:val="0"/>
      <w:marTop w:val="0"/>
      <w:marBottom w:val="0"/>
      <w:divBdr>
        <w:top w:val="none" w:sz="0" w:space="0" w:color="auto"/>
        <w:left w:val="none" w:sz="0" w:space="0" w:color="auto"/>
        <w:bottom w:val="none" w:sz="0" w:space="0" w:color="auto"/>
        <w:right w:val="none" w:sz="0" w:space="0" w:color="auto"/>
      </w:divBdr>
    </w:div>
    <w:div w:id="1715810152">
      <w:bodyDiv w:val="1"/>
      <w:marLeft w:val="0"/>
      <w:marRight w:val="0"/>
      <w:marTop w:val="0"/>
      <w:marBottom w:val="0"/>
      <w:divBdr>
        <w:top w:val="none" w:sz="0" w:space="0" w:color="auto"/>
        <w:left w:val="none" w:sz="0" w:space="0" w:color="auto"/>
        <w:bottom w:val="none" w:sz="0" w:space="0" w:color="auto"/>
        <w:right w:val="none" w:sz="0" w:space="0" w:color="auto"/>
      </w:divBdr>
    </w:div>
    <w:div w:id="1722242584">
      <w:bodyDiv w:val="1"/>
      <w:marLeft w:val="0"/>
      <w:marRight w:val="0"/>
      <w:marTop w:val="0"/>
      <w:marBottom w:val="0"/>
      <w:divBdr>
        <w:top w:val="none" w:sz="0" w:space="0" w:color="auto"/>
        <w:left w:val="none" w:sz="0" w:space="0" w:color="auto"/>
        <w:bottom w:val="none" w:sz="0" w:space="0" w:color="auto"/>
        <w:right w:val="none" w:sz="0" w:space="0" w:color="auto"/>
      </w:divBdr>
    </w:div>
    <w:div w:id="1725524325">
      <w:bodyDiv w:val="1"/>
      <w:marLeft w:val="0"/>
      <w:marRight w:val="0"/>
      <w:marTop w:val="0"/>
      <w:marBottom w:val="0"/>
      <w:divBdr>
        <w:top w:val="none" w:sz="0" w:space="0" w:color="auto"/>
        <w:left w:val="none" w:sz="0" w:space="0" w:color="auto"/>
        <w:bottom w:val="none" w:sz="0" w:space="0" w:color="auto"/>
        <w:right w:val="none" w:sz="0" w:space="0" w:color="auto"/>
      </w:divBdr>
    </w:div>
    <w:div w:id="1727802710">
      <w:bodyDiv w:val="1"/>
      <w:marLeft w:val="0"/>
      <w:marRight w:val="0"/>
      <w:marTop w:val="0"/>
      <w:marBottom w:val="0"/>
      <w:divBdr>
        <w:top w:val="none" w:sz="0" w:space="0" w:color="auto"/>
        <w:left w:val="none" w:sz="0" w:space="0" w:color="auto"/>
        <w:bottom w:val="none" w:sz="0" w:space="0" w:color="auto"/>
        <w:right w:val="none" w:sz="0" w:space="0" w:color="auto"/>
      </w:divBdr>
    </w:div>
    <w:div w:id="1812558605">
      <w:bodyDiv w:val="1"/>
      <w:marLeft w:val="0"/>
      <w:marRight w:val="0"/>
      <w:marTop w:val="0"/>
      <w:marBottom w:val="0"/>
      <w:divBdr>
        <w:top w:val="none" w:sz="0" w:space="0" w:color="auto"/>
        <w:left w:val="none" w:sz="0" w:space="0" w:color="auto"/>
        <w:bottom w:val="none" w:sz="0" w:space="0" w:color="auto"/>
        <w:right w:val="none" w:sz="0" w:space="0" w:color="auto"/>
      </w:divBdr>
    </w:div>
    <w:div w:id="1861964167">
      <w:bodyDiv w:val="1"/>
      <w:marLeft w:val="0"/>
      <w:marRight w:val="0"/>
      <w:marTop w:val="0"/>
      <w:marBottom w:val="0"/>
      <w:divBdr>
        <w:top w:val="none" w:sz="0" w:space="0" w:color="auto"/>
        <w:left w:val="none" w:sz="0" w:space="0" w:color="auto"/>
        <w:bottom w:val="none" w:sz="0" w:space="0" w:color="auto"/>
        <w:right w:val="none" w:sz="0" w:space="0" w:color="auto"/>
      </w:divBdr>
    </w:div>
    <w:div w:id="1914971163">
      <w:bodyDiv w:val="1"/>
      <w:marLeft w:val="0"/>
      <w:marRight w:val="0"/>
      <w:marTop w:val="0"/>
      <w:marBottom w:val="0"/>
      <w:divBdr>
        <w:top w:val="none" w:sz="0" w:space="0" w:color="auto"/>
        <w:left w:val="none" w:sz="0" w:space="0" w:color="auto"/>
        <w:bottom w:val="none" w:sz="0" w:space="0" w:color="auto"/>
        <w:right w:val="none" w:sz="0" w:space="0" w:color="auto"/>
      </w:divBdr>
    </w:div>
    <w:div w:id="1915581048">
      <w:bodyDiv w:val="1"/>
      <w:marLeft w:val="0"/>
      <w:marRight w:val="0"/>
      <w:marTop w:val="0"/>
      <w:marBottom w:val="0"/>
      <w:divBdr>
        <w:top w:val="none" w:sz="0" w:space="0" w:color="auto"/>
        <w:left w:val="none" w:sz="0" w:space="0" w:color="auto"/>
        <w:bottom w:val="none" w:sz="0" w:space="0" w:color="auto"/>
        <w:right w:val="none" w:sz="0" w:space="0" w:color="auto"/>
      </w:divBdr>
    </w:div>
    <w:div w:id="1931814409">
      <w:bodyDiv w:val="1"/>
      <w:marLeft w:val="0"/>
      <w:marRight w:val="0"/>
      <w:marTop w:val="0"/>
      <w:marBottom w:val="0"/>
      <w:divBdr>
        <w:top w:val="none" w:sz="0" w:space="0" w:color="auto"/>
        <w:left w:val="none" w:sz="0" w:space="0" w:color="auto"/>
        <w:bottom w:val="none" w:sz="0" w:space="0" w:color="auto"/>
        <w:right w:val="none" w:sz="0" w:space="0" w:color="auto"/>
      </w:divBdr>
    </w:div>
    <w:div w:id="1957524062">
      <w:bodyDiv w:val="1"/>
      <w:marLeft w:val="0"/>
      <w:marRight w:val="0"/>
      <w:marTop w:val="0"/>
      <w:marBottom w:val="0"/>
      <w:divBdr>
        <w:top w:val="none" w:sz="0" w:space="0" w:color="auto"/>
        <w:left w:val="none" w:sz="0" w:space="0" w:color="auto"/>
        <w:bottom w:val="none" w:sz="0" w:space="0" w:color="auto"/>
        <w:right w:val="none" w:sz="0" w:space="0" w:color="auto"/>
      </w:divBdr>
    </w:div>
    <w:div w:id="2013599885">
      <w:bodyDiv w:val="1"/>
      <w:marLeft w:val="0"/>
      <w:marRight w:val="0"/>
      <w:marTop w:val="0"/>
      <w:marBottom w:val="0"/>
      <w:divBdr>
        <w:top w:val="none" w:sz="0" w:space="0" w:color="auto"/>
        <w:left w:val="none" w:sz="0" w:space="0" w:color="auto"/>
        <w:bottom w:val="none" w:sz="0" w:space="0" w:color="auto"/>
        <w:right w:val="none" w:sz="0" w:space="0" w:color="auto"/>
      </w:divBdr>
    </w:div>
    <w:div w:id="2041660703">
      <w:bodyDiv w:val="1"/>
      <w:marLeft w:val="0"/>
      <w:marRight w:val="0"/>
      <w:marTop w:val="0"/>
      <w:marBottom w:val="0"/>
      <w:divBdr>
        <w:top w:val="none" w:sz="0" w:space="0" w:color="auto"/>
        <w:left w:val="none" w:sz="0" w:space="0" w:color="auto"/>
        <w:bottom w:val="none" w:sz="0" w:space="0" w:color="auto"/>
        <w:right w:val="none" w:sz="0" w:space="0" w:color="auto"/>
      </w:divBdr>
    </w:div>
    <w:div w:id="2083328974">
      <w:bodyDiv w:val="1"/>
      <w:marLeft w:val="0"/>
      <w:marRight w:val="0"/>
      <w:marTop w:val="0"/>
      <w:marBottom w:val="0"/>
      <w:divBdr>
        <w:top w:val="none" w:sz="0" w:space="0" w:color="auto"/>
        <w:left w:val="none" w:sz="0" w:space="0" w:color="auto"/>
        <w:bottom w:val="none" w:sz="0" w:space="0" w:color="auto"/>
        <w:right w:val="none" w:sz="0" w:space="0" w:color="auto"/>
      </w:divBdr>
    </w:div>
    <w:div w:id="2093232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www.dindialaekt.ch/" TargetMode="External"/><Relationship Id="rId26" Type="http://schemas.openxmlformats.org/officeDocument/2006/relationships/hyperlink" Target="https://dindialaekt.ch/data/transcribe/SDS_CD1_1_3_speaker1_4.mp3" TargetMode="External"/><Relationship Id="rId39" Type="http://schemas.openxmlformats.org/officeDocument/2006/relationships/hyperlink" Target="https://pypi.python.org/pypi/soundex" TargetMode="External"/><Relationship Id="rId21" Type="http://schemas.openxmlformats.org/officeDocument/2006/relationships/image" Target="media/image4.png"/><Relationship Id="rId34" Type="http://schemas.openxmlformats.org/officeDocument/2006/relationships/hyperlink" Target="http://www.cs.cmu.edu/%7Enasmith"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eader" Target="header4.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dindialaekt.ch/data/transcribe/SDS_CD3_2_17_speaker1_2.mp3" TargetMode="External"/><Relationship Id="rId11" Type="http://schemas.openxmlformats.org/officeDocument/2006/relationships/endnotes" Target="endnotes.xml"/><Relationship Id="rId24" Type="http://schemas.openxmlformats.org/officeDocument/2006/relationships/hyperlink" Target="https://dindialaekt.ch/data/transcribe/SDS_CD1_1_11_speaker1_2.mp3" TargetMode="External"/><Relationship Id="rId32" Type="http://schemas.openxmlformats.org/officeDocument/2006/relationships/hyperlink" Target="http://www.cs.cmu.edu/%7Ecdyer" TargetMode="External"/><Relationship Id="rId37" Type="http://schemas.openxmlformats.org/officeDocument/2006/relationships/hyperlink" Target="https://pypi.python.org/pypi/weighted-levenshtein/0.1" TargetMode="External"/><Relationship Id="rId40" Type="http://schemas.openxmlformats.org/officeDocument/2006/relationships/hyperlink" Target="https://github.com/dracos/double-metaphone" TargetMode="External"/><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hyperlink" Target="http://www.dindialaekt.ch/"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dindialaekt.ch/data/transcribe/SDS_CD1_1_11_speaker1_1.mp3"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hyperlink" Target="http://www.aclweb.org/anthology/N13-1073"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18.png"/><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footer" Target="footer2.xml"/><Relationship Id="rId25" Type="http://schemas.openxmlformats.org/officeDocument/2006/relationships/hyperlink" Target="https://dindialaekt.ch/data/transcribe/SDS_CD1_1_11_speaker1_2.mp3" TargetMode="External"/><Relationship Id="rId33" Type="http://schemas.openxmlformats.org/officeDocument/2006/relationships/hyperlink" Target="http://victor.chahuneau.fr" TargetMode="External"/><Relationship Id="rId38" Type="http://schemas.openxmlformats.org/officeDocument/2006/relationships/hyperlink" Target="https://github.com/gfairchild/pyxDamerauLevenshtein" TargetMode="External"/><Relationship Id="rId46" Type="http://schemas.openxmlformats.org/officeDocument/2006/relationships/image" Target="media/image13.png"/><Relationship Id="rId20" Type="http://schemas.openxmlformats.org/officeDocument/2006/relationships/image" Target="media/image3.png"/><Relationship Id="rId41" Type="http://schemas.openxmlformats.org/officeDocument/2006/relationships/image" Target="media/image8.png"/><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dindialaekt.ch/data/transcribe/SDS_CD1_1_11_speaker1_1.mp3" TargetMode="External"/><Relationship Id="rId28" Type="http://schemas.openxmlformats.org/officeDocument/2006/relationships/image" Target="media/image6.png"/><Relationship Id="rId36" Type="http://schemas.openxmlformats.org/officeDocument/2006/relationships/hyperlink" Target="https://github.com/nadvornix/python-fizzle" TargetMode="External"/><Relationship Id="rId49" Type="http://schemas.openxmlformats.org/officeDocument/2006/relationships/image" Target="media/image16.png"/><Relationship Id="rId57" Type="http://schemas.openxmlformats.org/officeDocument/2006/relationships/glossaryDocument" Target="glossary/document.xml"/><Relationship Id="rId10" Type="http://schemas.openxmlformats.org/officeDocument/2006/relationships/footnotes" Target="footnotes.xml"/><Relationship Id="rId31" Type="http://schemas.openxmlformats.org/officeDocument/2006/relationships/hyperlink" Target="http://lium3.univ-lemans.fr/mtmarathon2010/ProjectFinalPresentation/SentenceAlignment/sentence_alignment.pdf" TargetMode="External"/><Relationship Id="rId44" Type="http://schemas.openxmlformats.org/officeDocument/2006/relationships/image" Target="media/image11.png"/><Relationship Id="rId52"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bio\Desktop\2016_Bericht_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053BA22829441E581199CE240977502"/>
        <w:category>
          <w:name w:val="Allgemein"/>
          <w:gallery w:val="placeholder"/>
        </w:category>
        <w:types>
          <w:type w:val="bbPlcHdr"/>
        </w:types>
        <w:behaviors>
          <w:behavior w:val="content"/>
        </w:behaviors>
        <w:guid w:val="{8A60C983-F744-42FE-9068-775673779CE6}"/>
      </w:docPartPr>
      <w:docPartBody>
        <w:p w:rsidR="00976DF6" w:rsidRDefault="00976DF6">
          <w:pPr>
            <w:pStyle w:val="F053BA22829441E581199CE240977502"/>
          </w:pPr>
          <w:r>
            <w:rPr>
              <w:rStyle w:val="Platzhaltertext"/>
              <w:color w:val="auto"/>
            </w:rPr>
            <w:t>Titel</w:t>
          </w:r>
        </w:p>
      </w:docPartBody>
    </w:docPart>
    <w:docPart>
      <w:docPartPr>
        <w:name w:val="E794B446E20548CABFFEF774B0B83554"/>
        <w:category>
          <w:name w:val="Allgemein"/>
          <w:gallery w:val="placeholder"/>
        </w:category>
        <w:types>
          <w:type w:val="bbPlcHdr"/>
        </w:types>
        <w:behaviors>
          <w:behavior w:val="content"/>
        </w:behaviors>
        <w:guid w:val="{A767AB87-2954-4609-9694-754E8380D5EF}"/>
      </w:docPartPr>
      <w:docPartBody>
        <w:p w:rsidR="00976DF6" w:rsidRDefault="00976DF6">
          <w:pPr>
            <w:pStyle w:val="E794B446E20548CABFFEF774B0B83554"/>
          </w:pPr>
          <w:r>
            <w:rPr>
              <w:rStyle w:val="Platzhaltertext"/>
              <w:color w:val="auto"/>
            </w:rPr>
            <w:t>Untertitel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DF6"/>
    <w:rsid w:val="004458AE"/>
    <w:rsid w:val="005357AA"/>
    <w:rsid w:val="00976DF6"/>
    <w:rsid w:val="00CC59C6"/>
    <w:rsid w:val="00DF39EC"/>
    <w:rsid w:val="00E462B0"/>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F053BA22829441E581199CE240977502">
    <w:name w:val="F053BA22829441E581199CE240977502"/>
  </w:style>
  <w:style w:type="paragraph" w:customStyle="1" w:styleId="E794B446E20548CABFFEF774B0B83554">
    <w:name w:val="E794B446E20548CABFFEF774B0B83554"/>
  </w:style>
  <w:style w:type="paragraph" w:customStyle="1" w:styleId="586CE9A5BBB24E1BA1FE531C348C2016">
    <w:name w:val="586CE9A5BBB24E1BA1FE531C348C2016"/>
    <w:rsid w:val="00976DF6"/>
  </w:style>
  <w:style w:type="paragraph" w:customStyle="1" w:styleId="42263C17629D4AE393088334CD5F95A7">
    <w:name w:val="42263C17629D4AE393088334CD5F95A7"/>
    <w:rsid w:val="00976DF6"/>
  </w:style>
  <w:style w:type="paragraph" w:customStyle="1" w:styleId="99AB0C6B9B6046EA9F7AB2A79DAB9E1E">
    <w:name w:val="99AB0C6B9B6046EA9F7AB2A79DAB9E1E"/>
    <w:rsid w:val="00976D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prache xmlns="69e60002-4b69-4aad-9e3a-e3a9db2b0f4f">Deutsch</Sprache>
    <Format xmlns="69e60002-4b69-4aad-9e3a-e3a9db2b0f4f" xsi:nil="true"/>
    <Organisation_x0020__x002f__x0020_Hochschule xmlns="69e60002-4b69-4aad-9e3a-e3a9db2b0f4f">HT</Organisation_x0020__x002f__x0020_Hochschule>
    <Vorlage xmlns="69e60002-4b69-4aad-9e3a-e3a9db2b0f4f">Bericht</Vorlage>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AC764BFD121A654BAFEE3F0D30D09696" ma:contentTypeVersion="4" ma:contentTypeDescription="Ein neues Dokument erstellen." ma:contentTypeScope="" ma:versionID="f0b21a448d18db25e00af343419af742">
  <xsd:schema xmlns:xsd="http://www.w3.org/2001/XMLSchema" xmlns:xs="http://www.w3.org/2001/XMLSchema" xmlns:p="http://schemas.microsoft.com/office/2006/metadata/properties" xmlns:ns2="69e60002-4b69-4aad-9e3a-e3a9db2b0f4f" targetNamespace="http://schemas.microsoft.com/office/2006/metadata/properties" ma:root="true" ma:fieldsID="a976930b042ac8693047c70f2498f757" ns2:_="">
    <xsd:import namespace="69e60002-4b69-4aad-9e3a-e3a9db2b0f4f"/>
    <xsd:element name="properties">
      <xsd:complexType>
        <xsd:sequence>
          <xsd:element name="documentManagement">
            <xsd:complexType>
              <xsd:all>
                <xsd:element ref="ns2:Vorlage"/>
                <xsd:element ref="ns2:Sprache" minOccurs="0"/>
                <xsd:element ref="ns2:Format" minOccurs="0"/>
                <xsd:element ref="ns2:Organisation_x0020__x002f__x0020_Hochschul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e60002-4b69-4aad-9e3a-e3a9db2b0f4f" elementFormDefault="qualified">
    <xsd:import namespace="http://schemas.microsoft.com/office/2006/documentManagement/types"/>
    <xsd:import namespace="http://schemas.microsoft.com/office/infopath/2007/PartnerControls"/>
    <xsd:element name="Vorlage" ma:index="8" ma:displayName="Vorlagetyp" ma:format="Dropdown" ma:internalName="Vorlage">
      <xsd:simpleType>
        <xsd:restriction base="dms:Choice">
          <xsd:enumeration value="Brief"/>
          <xsd:enumeration value="Bericht"/>
          <xsd:enumeration value="A4-Sitzungseinladung"/>
          <xsd:enumeration value="A4-Sitzungsprotokoll"/>
          <xsd:enumeration value="Führungsdokument"/>
          <xsd:enumeration value="Power Point"/>
          <xsd:enumeration value="Aktennotiz"/>
          <xsd:enumeration value="Direktionsgeschäft"/>
          <xsd:enumeration value="Normal-Vorlage (leeres Dokument)"/>
          <xsd:enumeration value="E-Mail-Signatur"/>
        </xsd:restriction>
      </xsd:simpleType>
    </xsd:element>
    <xsd:element name="Sprache" ma:index="9" nillable="true" ma:displayName="Sprache" ma:format="Dropdown" ma:internalName="Sprache">
      <xsd:simpleType>
        <xsd:restriction base="dms:Choice">
          <xsd:enumeration value="Deutsch"/>
          <xsd:enumeration value="Englisch"/>
        </xsd:restriction>
      </xsd:simpleType>
    </xsd:element>
    <xsd:element name="Format" ma:index="10" nillable="true" ma:displayName="Format" ma:format="Dropdown" ma:internalName="Format">
      <xsd:simpleType>
        <xsd:restriction base="dms:Choice">
          <xsd:enumeration value="kurz"/>
          <xsd:enumeration value="lang"/>
        </xsd:restriction>
      </xsd:simpleType>
    </xsd:element>
    <xsd:element name="Organisation_x0020__x002f__x0020_Hochschule" ma:index="11" ma:displayName="Organisation / Hochschule" ma:format="Dropdown" ma:internalName="Organisation_x0020__x002f__x0020_Hochschule">
      <xsd:simpleType>
        <xsd:restriction base="dms:Choice">
          <xsd:enumeration value="FHNW"/>
          <xsd:enumeration value="APS"/>
          <xsd:enumeration value="HABG"/>
          <xsd:enumeration value="HGK"/>
          <xsd:enumeration value="HLS"/>
          <xsd:enumeration value="HSA"/>
          <xsd:enumeration value="HT"/>
          <xsd:enumeration value="HSW"/>
          <xsd:enumeration value="PH"/>
          <xsd:enumeration value="SE"/>
          <xsd:enumeration value="MHS"/>
          <xsd:enumeration value="HSM"/>
          <xsd:enumeration value="SCB"/>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Tag>Ban05</b:Tag>
    <b:SourceType>ArticleInAPeriodical</b:SourceType>
    <b:Guid>{FAA6A440-0E44-4A37-A625-1C4710775F11}</b:Guid>
    <b:Title>METEOR: An automatic metric for MT evaluation with improved correlation with human judgments</b:Title>
    <b:Year>2005</b:Year>
    <b:Author>
      <b:Author>
        <b:NameList>
          <b:Person>
            <b:Last>Banerjee</b:Last>
            <b:First>Satanjeev </b:First>
          </b:Person>
          <b:Person>
            <b:Last>Lavie</b:Last>
            <b:First>Alon</b:First>
          </b:Person>
        </b:NameList>
      </b:Author>
    </b:Author>
    <b:Pages>65-72</b:Pages>
    <b:PeriodicalTitle>Proceedings of the acl workshop on intrinsic and extrinsic evaluation measures for machine translation and/or summarization</b:PeriodicalTitle>
    <b:Month>6</b:Month>
    <b:Day>29</b:Day>
    <b:RefOrder>3</b:RefOrder>
  </b:Source>
  <b:Source>
    <b:Tag>Geo02</b:Tag>
    <b:SourceType>ArticleInAPeriodical</b:SourceType>
    <b:Guid>{6F8330EF-56A7-4842-91DA-2889D90FA227}</b:Guid>
    <b:Author>
      <b:Author>
        <b:NameList>
          <b:Person>
            <b:Last>Doddington</b:Last>
            <b:First>George</b:First>
          </b:Person>
        </b:NameList>
      </b:Author>
    </b:Author>
    <b:Title>Automatic evaluation of machine translation quality using n-gram co-occurrence statistics</b:Title>
    <b:PeriodicalTitle>Proceeding HLT '02 Proceedings of the second international conference on Human Language Technology Research</b:PeriodicalTitle>
    <b:Year>2002</b:Year>
    <b:Month>4</b:Month>
    <b:Day>24</b:Day>
    <b:Pages>138-145</b:Pages>
    <b:RefOrder>4</b:RefOrder>
  </b:Source>
  <b:Source>
    <b:Tag>Han12</b:Tag>
    <b:SourceType>ArticleInAPeriodical</b:SourceType>
    <b:Guid>{0EE33E46-D5AC-4AD0-950D-89D91931F8A6}</b:Guid>
    <b:Title>LEPOR: A Robust Evaluation Metric for Machine Translation with Augmented Factors</b:Title>
    <b:Year>2012</b:Year>
    <b:Month>12</b:Month>
    <b:Pages>441-450</b:Pages>
    <b:Author>
      <b:Author>
        <b:NameList>
          <b:Person>
            <b:Last>Han</b:Last>
            <b:First>Aaron L.-F</b:First>
          </b:Person>
          <b:Person>
            <b:Last>Wong</b:Last>
            <b:First>Derek F.</b:First>
          </b:Person>
          <b:Person>
            <b:Last>Chao</b:Last>
            <b:First>Lidia S.</b:First>
          </b:Person>
        </b:NameList>
      </b:Author>
    </b:Author>
    <b:RefOrder>5</b:RefOrder>
  </b:Source>
  <b:Source>
    <b:Tag>Lev66</b:Tag>
    <b:SourceType>ArticleInAPeriodical</b:SourceType>
    <b:Guid>{A694AF3C-DE3B-4A4A-AFA9-47944028937E}</b:Guid>
    <b:Author>
      <b:Author>
        <b:NameList>
          <b:Person>
            <b:Last>Levenshtein</b:Last>
          </b:Person>
        </b:NameList>
      </b:Author>
    </b:Author>
    <b:Title>Binary Codes Capable of Correcting Deletions, Insertions and Reversals</b:Title>
    <b:Year>1966</b:Year>
    <b:Publisher>Soviet Physics Doklady</b:Publisher>
    <b:PeriodicalTitle>Soviet Physics Doklady</b:PeriodicalTitle>
    <b:Month>11</b:Month>
    <b:Pages>707-710</b:Pages>
    <b:RefOrder>1</b:RefOrder>
  </b:Source>
  <b:Source>
    <b:Tag>Pap02</b:Tag>
    <b:SourceType>ArticleInAPeriodical</b:SourceType>
    <b:Guid>{2602E40B-7284-4C56-BBBC-7A6760E0CE7A}</b:Guid>
    <b:Author>
      <b:Author>
        <b:NameList>
          <b:Person>
            <b:Last>Papineni</b:Last>
            <b:First>Kishore</b:First>
          </b:Person>
          <b:Person>
            <b:Last>Roukos</b:Last>
            <b:First>Salim</b:First>
          </b:Person>
          <b:Person>
            <b:Last>Ward</b:Last>
            <b:First>Todd</b:First>
          </b:Person>
          <b:Person>
            <b:Last>Zhu</b:Last>
            <b:First>Wei-jing</b:First>
          </b:Person>
        </b:NameList>
      </b:Author>
    </b:Author>
    <b:Title>BLEU: a Method for Automatic Evaluation of Machine Translations</b:Title>
    <b:Year>2002</b:Year>
    <b:City>Yorktown Heights, NY, 10598, USA</b:City>
    <b:PeriodicalTitle>Proceeding ACL '02 Proceedings of the 40th Annual Meeting on Association for Computational Linguistics</b:PeriodicalTitle>
    <b:Month>7</b:Month>
    <b:Day>12</b:Day>
    <b:Pages>311-318</b:Pages>
    <b:RefOrder>2</b:RefOrder>
  </b:Source>
  <b:Source>
    <b:Tag>Che14</b:Tag>
    <b:SourceType>ArticleInAPeriodical</b:SourceType>
    <b:Guid>{86B827E2-70E1-494B-8253-DCEDF1076294}</b:Guid>
    <b:Title>A Systematic Comparison of Smoothing Techniques for Sentence-Level BLEU</b:Title>
    <b:PeriodicalTitle>Proceedings of the Ninth Workshop on Statistical Machine Translation</b:PeriodicalTitle>
    <b:Year>2014</b:Year>
    <b:Month>6</b:Month>
    <b:Pages>362-367</b:Pages>
    <b:Author>
      <b:Author>
        <b:NameList>
          <b:Person>
            <b:Last>Chen</b:Last>
            <b:First>Boxing</b:First>
          </b:Person>
          <b:Person>
            <b:Last>Cherry</b:Last>
            <b:First>Colin</b:First>
          </b:Person>
        </b:NameList>
      </b:Author>
    </b:Author>
    <b:RefOrder>6</b:RefOrder>
  </b:Source>
  <b:Source>
    <b:Tag>Geo67</b:Tag>
    <b:SourceType>ArticleInAPeriodical</b:SourceType>
    <b:Guid>{B4554F22-9ACA-42D7-9038-071D0EE94089}</b:Guid>
    <b:Author>
      <b:Author>
        <b:NameList>
          <b:Person>
            <b:Last>Jenks</b:Last>
            <b:First>George</b:First>
            <b:Middle>F</b:Middle>
          </b:Person>
        </b:NameList>
      </b:Author>
    </b:Author>
    <b:Title>The Data Model Concept in Statistical Mapping</b:Title>
    <b:PeriodicalTitle>International Yearbook of Cartography 7</b:PeriodicalTitle>
    <b:Year>1967</b:Year>
    <b:Pages>186–190</b:Pages>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FF8339-8C68-4151-A27D-6983E58F830E}">
  <ds:schemaRefs>
    <ds:schemaRef ds:uri="http://schemas.microsoft.com/sharepoint/v3/contenttype/forms"/>
  </ds:schemaRefs>
</ds:datastoreItem>
</file>

<file path=customXml/itemProps3.xml><?xml version="1.0" encoding="utf-8"?>
<ds:datastoreItem xmlns:ds="http://schemas.openxmlformats.org/officeDocument/2006/customXml" ds:itemID="{BF4A77BF-6E1B-4C2F-8608-FF9202F56833}">
  <ds:schemaRefs>
    <ds:schemaRef ds:uri="http://schemas.microsoft.com/office/2006/metadata/properties"/>
    <ds:schemaRef ds:uri="http://schemas.microsoft.com/office/infopath/2007/PartnerControls"/>
    <ds:schemaRef ds:uri="69e60002-4b69-4aad-9e3a-e3a9db2b0f4f"/>
  </ds:schemaRefs>
</ds:datastoreItem>
</file>

<file path=customXml/itemProps4.xml><?xml version="1.0" encoding="utf-8"?>
<ds:datastoreItem xmlns:ds="http://schemas.openxmlformats.org/officeDocument/2006/customXml" ds:itemID="{4407AE3F-1D9F-4AA0-AC70-B83EA87F77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e60002-4b69-4aad-9e3a-e3a9db2b0f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4A048CC-EE1C-4411-80D1-0DDAC4EAC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2016_Bericht_HT.dotx</Template>
  <TotalTime>0</TotalTime>
  <Pages>32</Pages>
  <Words>6140</Words>
  <Characters>38682</Characters>
  <Application>Microsoft Office Word</Application>
  <DocSecurity>0</DocSecurity>
  <Lines>322</Lines>
  <Paragraphs>89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Fachhochschule Nordwestschweiz</Company>
  <LinksUpToDate>false</LinksUpToDate>
  <CharactersWithSpaces>44733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Fabio</dc:creator>
  <cp:lastModifiedBy>Matthias Ernst</cp:lastModifiedBy>
  <cp:revision>9</cp:revision>
  <cp:lastPrinted>2015-10-01T15:43:00Z</cp:lastPrinted>
  <dcterms:created xsi:type="dcterms:W3CDTF">2018-01-07T14:48:00Z</dcterms:created>
  <dcterms:modified xsi:type="dcterms:W3CDTF">2018-01-15T10:32:00Z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0x010100AC764BFD121A654BAFEE3F0D30D09696</vt:lpwstr>
  </property>
</Properties>
</file>